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page" w:tblpX="1" w:tblpY="41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7630F2" w:rsidRPr="00FF652B" w14:paraId="71D48A2F" w14:textId="77777777" w:rsidTr="00342D9F">
        <w:trPr>
          <w:trHeight w:val="8354"/>
        </w:trPr>
        <w:tc>
          <w:tcPr>
            <w:tcW w:w="10800" w:type="dxa"/>
          </w:tcPr>
          <w:p w14:paraId="1CBBF5E1" w14:textId="5892DA79" w:rsidR="007630F2" w:rsidRPr="00D34AE4" w:rsidRDefault="00342D9F" w:rsidP="00342D9F">
            <w:pPr>
              <w:jc w:val="right"/>
            </w:pPr>
            <w:r>
              <w:rPr>
                <w:noProof/>
              </w:rPr>
              <w:drawing>
                <wp:inline distT="0" distB="0" distL="0" distR="0" wp14:anchorId="420837CB" wp14:editId="5B6FB203">
                  <wp:extent cx="1215770" cy="109815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6557" cy="1116927"/>
                          </a:xfrm>
                          <a:prstGeom prst="rect">
                            <a:avLst/>
                          </a:prstGeom>
                          <a:noFill/>
                          <a:ln>
                            <a:noFill/>
                          </a:ln>
                        </pic:spPr>
                      </pic:pic>
                    </a:graphicData>
                  </a:graphic>
                </wp:inline>
              </w:drawing>
            </w:r>
          </w:p>
        </w:tc>
      </w:tr>
      <w:tr w:rsidR="007630F2" w:rsidRPr="00FF652B" w14:paraId="70766186" w14:textId="77777777" w:rsidTr="00342D9F">
        <w:trPr>
          <w:trHeight w:val="3446"/>
        </w:trPr>
        <w:tc>
          <w:tcPr>
            <w:tcW w:w="10800" w:type="dxa"/>
          </w:tcPr>
          <w:p w14:paraId="01C617ED" w14:textId="77777777" w:rsidR="005E6AAF" w:rsidRPr="00FF652B" w:rsidRDefault="00C1118C" w:rsidP="00342D9F">
            <w:pPr>
              <w:pStyle w:val="Title"/>
            </w:pPr>
            <w:sdt>
              <w:sdtPr>
                <w:id w:val="-1386640767"/>
                <w:placeholder>
                  <w:docPart w:val="4AF0650441E8474FABF2F768B3E05A7D"/>
                </w:placeholder>
                <w:temporary/>
                <w:showingPlcHdr/>
                <w15:appearance w15:val="hidden"/>
                <w:text/>
              </w:sdtPr>
              <w:sdtEndPr/>
              <w:sdtContent>
                <w:r w:rsidR="00622D1C" w:rsidRPr="00FF652B">
                  <w:t>MARKET ANALYSIS</w:t>
                </w:r>
              </w:sdtContent>
            </w:sdt>
          </w:p>
          <w:p w14:paraId="67DF1DC1" w14:textId="77777777" w:rsidR="00D43582" w:rsidRPr="00D43582" w:rsidRDefault="00540C3F" w:rsidP="00342D9F">
            <w:pPr>
              <w:pStyle w:val="Subtitle"/>
              <w:rPr>
                <w:szCs w:val="68"/>
              </w:rPr>
            </w:pPr>
            <w:r w:rsidRPr="00D43582">
              <w:rPr>
                <w:szCs w:val="68"/>
              </w:rPr>
              <w:t>Of</w:t>
            </w:r>
            <w:r w:rsidR="00342D9F" w:rsidRPr="00D43582">
              <w:rPr>
                <w:szCs w:val="68"/>
              </w:rPr>
              <w:t xml:space="preserve"> S</w:t>
            </w:r>
            <w:r w:rsidR="00D43582" w:rsidRPr="00D43582">
              <w:rPr>
                <w:szCs w:val="68"/>
              </w:rPr>
              <w:t>upply chain</w:t>
            </w:r>
          </w:p>
          <w:p w14:paraId="576385FE" w14:textId="77777777" w:rsidR="00D43582" w:rsidRPr="00D43582" w:rsidRDefault="00D43582" w:rsidP="00D43582">
            <w:pPr>
              <w:pStyle w:val="Subtitle"/>
              <w:rPr>
                <w:szCs w:val="68"/>
              </w:rPr>
            </w:pPr>
            <w:r w:rsidRPr="00D43582">
              <w:rPr>
                <w:szCs w:val="68"/>
              </w:rPr>
              <w:t>BY</w:t>
            </w:r>
            <w:r w:rsidR="00540C3F" w:rsidRPr="00D43582">
              <w:rPr>
                <w:szCs w:val="68"/>
              </w:rPr>
              <w:t xml:space="preserve"> </w:t>
            </w:r>
          </w:p>
          <w:p w14:paraId="6B2BF2F0" w14:textId="77777777" w:rsidR="00D43582" w:rsidRDefault="00D43582" w:rsidP="00D43582">
            <w:pPr>
              <w:pStyle w:val="Subtitle"/>
              <w:rPr>
                <w:sz w:val="36"/>
                <w:szCs w:val="36"/>
              </w:rPr>
            </w:pPr>
            <w:r w:rsidRPr="00D43582">
              <w:rPr>
                <w:sz w:val="36"/>
                <w:szCs w:val="36"/>
              </w:rPr>
              <w:t>milan Prajapati</w:t>
            </w:r>
          </w:p>
          <w:p w14:paraId="27909379" w14:textId="65BEC14B" w:rsidR="009972CB" w:rsidRPr="009972CB" w:rsidRDefault="00025F52" w:rsidP="009972CB">
            <w:r w:rsidRPr="00025F52">
              <w:rPr>
                <w:color w:val="264D2B" w:themeColor="accent1"/>
              </w:rPr>
              <w:t>GitHub link (</w:t>
            </w:r>
            <w:r w:rsidRPr="00025F52">
              <w:rPr>
                <w:color w:val="264D2B" w:themeColor="accent1"/>
              </w:rPr>
              <w:t>https://github.com/itsMilan1999/Market-Analysis-Of-supply-chain</w:t>
            </w:r>
            <w:r w:rsidRPr="00025F52">
              <w:rPr>
                <w:color w:val="264D2B" w:themeColor="accent1"/>
              </w:rPr>
              <w:t>)</w:t>
            </w:r>
          </w:p>
        </w:tc>
      </w:tr>
    </w:tbl>
    <w:p w14:paraId="088836FD" w14:textId="77777777" w:rsidR="00D71C9E" w:rsidRPr="00FF652B" w:rsidRDefault="00D71C9E" w:rsidP="00E667B3"/>
    <w:p w14:paraId="3E72BBC0" w14:textId="50D102B8" w:rsidR="00622D1C" w:rsidRPr="00FF652B" w:rsidRDefault="00622D1C" w:rsidP="00622D1C"/>
    <w:p w14:paraId="556241D7" w14:textId="77777777" w:rsidR="00F7569C" w:rsidRPr="00F7569C" w:rsidRDefault="00F7569C" w:rsidP="00F7569C">
      <w:pPr>
        <w:pStyle w:val="Bullets"/>
        <w:numPr>
          <w:ilvl w:val="0"/>
          <w:numId w:val="0"/>
        </w:numPr>
        <w:pBdr>
          <w:top w:val="single" w:sz="12" w:space="0" w:color="60B966" w:themeColor="accent2"/>
        </w:pBdr>
        <w:ind w:left="884"/>
        <w:rPr>
          <w:rStyle w:val="Strong"/>
          <w:b w:val="0"/>
          <w:bCs w:val="0"/>
          <w:color w:val="000000" w:themeColor="text1"/>
        </w:rPr>
      </w:pPr>
      <w:bookmarkStart w:id="0" w:name="_Hlk529311408"/>
    </w:p>
    <w:p w14:paraId="6836BD12" w14:textId="46A98E37" w:rsidR="00753337" w:rsidRPr="00913915" w:rsidRDefault="00C1118C" w:rsidP="00913915">
      <w:pPr>
        <w:pStyle w:val="Bullets"/>
        <w:pBdr>
          <w:top w:val="single" w:sz="12" w:space="0" w:color="60B966" w:themeColor="accent2"/>
        </w:pBdr>
        <w:rPr>
          <w:b/>
          <w:bCs/>
        </w:rPr>
      </w:pPr>
      <w:sdt>
        <w:sdtPr>
          <w:rPr>
            <w:rStyle w:val="Strong"/>
          </w:rPr>
          <w:id w:val="1964458903"/>
          <w:placeholder>
            <w:docPart w:val="BC4F342DA2BC496FB0A28C8FAEA2915B"/>
          </w:placeholder>
          <w:temporary/>
          <w:showingPlcHdr/>
          <w15:appearance w15:val="hidden"/>
        </w:sdtPr>
        <w:sdtEndPr>
          <w:rPr>
            <w:rStyle w:val="Strong"/>
          </w:rPr>
        </w:sdtEndPr>
        <w:sdtContent>
          <w:r w:rsidR="00753337" w:rsidRPr="00FF652B">
            <w:rPr>
              <w:rStyle w:val="Strong"/>
            </w:rPr>
            <w:t>Industry Category:</w:t>
          </w:r>
        </w:sdtContent>
      </w:sdt>
      <w:r w:rsidR="00F7569C">
        <w:rPr>
          <w:rStyle w:val="Strong"/>
        </w:rPr>
        <w:t xml:space="preserve"> </w:t>
      </w:r>
      <w:r w:rsidR="00547F27">
        <w:rPr>
          <w:rStyle w:val="Strong"/>
        </w:rPr>
        <w:t xml:space="preserve"> </w:t>
      </w:r>
      <w:r w:rsidR="00913915" w:rsidRPr="00913915">
        <w:rPr>
          <w:rStyle w:val="Strong"/>
          <w:b w:val="0"/>
          <w:bCs w:val="0"/>
        </w:rPr>
        <w:t>Management and administration</w:t>
      </w:r>
      <w:r w:rsidR="004E5534">
        <w:rPr>
          <w:rStyle w:val="Strong"/>
          <w:b w:val="0"/>
          <w:bCs w:val="0"/>
        </w:rPr>
        <w:t>.</w:t>
      </w:r>
    </w:p>
    <w:p w14:paraId="170050A8" w14:textId="310923A7" w:rsidR="00753337" w:rsidRPr="00FF652B" w:rsidRDefault="00C1118C" w:rsidP="00644A6C">
      <w:pPr>
        <w:pStyle w:val="Bullets"/>
        <w:pBdr>
          <w:top w:val="single" w:sz="12" w:space="0" w:color="60B966" w:themeColor="accent2"/>
        </w:pBdr>
      </w:pPr>
      <w:sdt>
        <w:sdtPr>
          <w:rPr>
            <w:rStyle w:val="Strong"/>
          </w:rPr>
          <w:id w:val="-1058475920"/>
          <w:placeholder>
            <w:docPart w:val="CB97B54AC8BA4FA79D69F502C2743029"/>
          </w:placeholder>
          <w:temporary/>
          <w:showingPlcHdr/>
          <w15:appearance w15:val="hidden"/>
        </w:sdtPr>
        <w:sdtEndPr>
          <w:rPr>
            <w:rStyle w:val="Strong"/>
          </w:rPr>
        </w:sdtEndPr>
        <w:sdtContent>
          <w:r w:rsidR="00753337" w:rsidRPr="00FF652B">
            <w:rPr>
              <w:rStyle w:val="Strong"/>
            </w:rPr>
            <w:t>Trends:</w:t>
          </w:r>
        </w:sdtContent>
      </w:sdt>
      <w:r w:rsidR="00753337" w:rsidRPr="00FF652B">
        <w:rPr>
          <w:rStyle w:val="Strong"/>
        </w:rPr>
        <w:t xml:space="preserve"> </w:t>
      </w:r>
      <w:r w:rsidR="00913915" w:rsidRPr="00913915">
        <w:rPr>
          <w:rStyle w:val="Strong"/>
          <w:b w:val="0"/>
          <w:bCs w:val="0"/>
        </w:rPr>
        <w:t>This data describes a detail of the store supply management system and suggest some good solution</w:t>
      </w:r>
      <w:r w:rsidR="00913915">
        <w:rPr>
          <w:rStyle w:val="Strong"/>
          <w:b w:val="0"/>
          <w:bCs w:val="0"/>
        </w:rPr>
        <w:t>s,</w:t>
      </w:r>
      <w:r w:rsidR="00913915" w:rsidRPr="00913915">
        <w:rPr>
          <w:rStyle w:val="Strong"/>
          <w:b w:val="0"/>
          <w:bCs w:val="0"/>
        </w:rPr>
        <w:t xml:space="preserve"> for making more profit by analyzing various transactions of the organization</w:t>
      </w:r>
      <w:r w:rsidR="004E5534">
        <w:rPr>
          <w:rStyle w:val="Strong"/>
          <w:b w:val="0"/>
          <w:bCs w:val="0"/>
        </w:rPr>
        <w:t>.</w:t>
      </w:r>
    </w:p>
    <w:p w14:paraId="0222ECD7" w14:textId="735C2520" w:rsidR="00753337" w:rsidRPr="00FF652B" w:rsidRDefault="00C1118C" w:rsidP="00644A6C">
      <w:pPr>
        <w:pStyle w:val="Bullets"/>
        <w:pBdr>
          <w:top w:val="single" w:sz="12" w:space="0" w:color="60B966" w:themeColor="accent2"/>
        </w:pBdr>
      </w:pPr>
      <w:sdt>
        <w:sdtPr>
          <w:rPr>
            <w:rStyle w:val="Strong"/>
          </w:rPr>
          <w:id w:val="1257631045"/>
          <w:placeholder>
            <w:docPart w:val="467DAC1A136E45D4A76AA2D5FC62A896"/>
          </w:placeholder>
          <w:temporary/>
          <w:showingPlcHdr/>
          <w15:appearance w15:val="hidden"/>
        </w:sdtPr>
        <w:sdtEndPr>
          <w:rPr>
            <w:rStyle w:val="Strong"/>
          </w:rPr>
        </w:sdtEndPr>
        <w:sdtContent>
          <w:r w:rsidR="00753337" w:rsidRPr="00FF652B">
            <w:rPr>
              <w:rStyle w:val="Strong"/>
            </w:rPr>
            <w:t>Stability:</w:t>
          </w:r>
        </w:sdtContent>
      </w:sdt>
      <w:r w:rsidR="00753337" w:rsidRPr="00FF652B">
        <w:rPr>
          <w:rStyle w:val="Strong"/>
        </w:rPr>
        <w:t xml:space="preserve"> </w:t>
      </w:r>
      <w:r w:rsidR="004E5534" w:rsidRPr="004E5534">
        <w:rPr>
          <w:rStyle w:val="Strong"/>
          <w:b w:val="0"/>
          <w:bCs w:val="0"/>
        </w:rPr>
        <w:t>Data is analyzed by taking sales details and current market needs so it is beneficial for making future decisions</w:t>
      </w:r>
      <w:r w:rsidR="004E5534">
        <w:rPr>
          <w:rStyle w:val="Strong"/>
          <w:b w:val="0"/>
          <w:bCs w:val="0"/>
        </w:rPr>
        <w:t>.</w:t>
      </w:r>
    </w:p>
    <w:p w14:paraId="75A4C42E" w14:textId="56B71839" w:rsidR="00F773F1" w:rsidRDefault="00C1118C" w:rsidP="004E5534">
      <w:sdt>
        <w:sdtPr>
          <w:rPr>
            <w:b/>
            <w:bCs/>
            <w:color w:val="264D2B" w:themeColor="accent1"/>
          </w:rPr>
          <w:id w:val="-1710407184"/>
          <w:placeholder>
            <w:docPart w:val="377D3766D1AE4CB0AA750B0CA854410C"/>
          </w:placeholder>
          <w:temporary/>
          <w:showingPlcHdr/>
          <w15:appearance w15:val="hidden"/>
          <w:text/>
        </w:sdtPr>
        <w:sdtEndPr>
          <w:rPr>
            <w:rStyle w:val="Strong"/>
          </w:rPr>
        </w:sdtEndPr>
        <w:sdtContent>
          <w:r w:rsidR="00F773F1" w:rsidRPr="00FF652B">
            <w:t>Businesses all compete in one way or another.  It may be with specific, direct competitors or it may be with the way customers have been doing things for a long time.  They solve their problem in a different way. When identifying the competition, you should identify who else is providing products or services to solve the same problem you are addressing? What are your business’ advantages over these competitors? How will your voice be heard over the noise of competitors? Sometimes a business plan includes a matrix of features and compares how each business offers or doesn’t offer those features. This section should reflect how your solution is different and better suited for the target market you have identified than the competition.</w:t>
          </w:r>
        </w:sdtContent>
      </w:sdt>
    </w:p>
    <w:p w14:paraId="1396345C" w14:textId="3EE86CDA" w:rsidR="004E5534" w:rsidRDefault="004E5534" w:rsidP="004E5534">
      <w:r>
        <w:t>Developing a Market Analysis for a new business provides an entrepreneur a better understanding of the size and specific segments of a market, as well as an evaluation to determine if the target market will support the business’ growth plans. The Market Analysis is a critical part of any business plan created, whether to inform the business or to communicate to potential investors the size of the opportunity. This analysis documents an overview of the industry that your business will participate in. As you narrow this sector down to the ideal customer based on your business strategy, you will define your target market. A detailed description and sizing of the target market will help the reader understand the market value you are pursuing (the number of potential customers multiplied by the average revenue for your product or service).</w:t>
      </w:r>
    </w:p>
    <w:p w14:paraId="10E4A33D" w14:textId="04636553" w:rsidR="00753337" w:rsidRPr="00FF652B" w:rsidRDefault="004E5534" w:rsidP="004E5534">
      <w:r>
        <w:t xml:space="preserve">In defining the target market, you will identify key elements such as geographic location, demographics, buyer characteristics, your target market's needs and how these needs are being met currently. If there are any direct competitors, these should be compared to how your offering will solve it in the future. </w:t>
      </w:r>
      <w:r w:rsidR="00753337" w:rsidRPr="00FF652B">
        <w:br w:type="page"/>
      </w:r>
    </w:p>
    <w:bookmarkEnd w:id="0"/>
    <w:p w14:paraId="6F11702F" w14:textId="012EE5CC" w:rsidR="00F773F1" w:rsidRPr="00FF652B" w:rsidRDefault="00C1118C" w:rsidP="00622D1C">
      <w:sdt>
        <w:sdtPr>
          <w:rPr>
            <w:rStyle w:val="Strong"/>
          </w:rPr>
          <w:id w:val="847829974"/>
          <w:placeholder>
            <w:docPart w:val="D19C7D6F7F4B43A6B0F9F15D9AD9D3DC"/>
          </w:placeholder>
          <w:temporary/>
          <w:showingPlcHdr/>
          <w15:appearance w15:val="hidden"/>
        </w:sdtPr>
        <w:sdtEndPr>
          <w:rPr>
            <w:rStyle w:val="Strong"/>
          </w:rPr>
        </w:sdtEndPr>
        <w:sdtContent>
          <w:r w:rsidR="00525A8F" w:rsidRPr="00525A8F">
            <w:rPr>
              <w:rStyle w:val="Strong"/>
            </w:rPr>
            <w:t>Market Segmentation:</w:t>
          </w:r>
        </w:sdtContent>
      </w:sdt>
      <w:r w:rsidR="00753337" w:rsidRPr="00525A8F">
        <w:t xml:space="preserve"> </w:t>
      </w:r>
      <w:r w:rsidR="000D3102" w:rsidRPr="000D3102">
        <w:t>The below figure shows the total transactions and profit loss made in the market, Density of the graph describes the complexity and amount of data that are used for analysis</w:t>
      </w:r>
      <w:r w:rsidR="00F773F1">
        <w:t>.</w:t>
      </w:r>
    </w:p>
    <w:p w14:paraId="130DF0AF" w14:textId="694E7016" w:rsidR="00F773F1" w:rsidRDefault="000D3102" w:rsidP="00F773F1">
      <w:pPr>
        <w:jc w:val="center"/>
      </w:pPr>
      <w:r w:rsidRPr="000D3102">
        <w:rPr>
          <w:noProof/>
        </w:rPr>
        <w:drawing>
          <wp:inline distT="0" distB="0" distL="0" distR="0" wp14:anchorId="0A45FA60" wp14:editId="3386AEB4">
            <wp:extent cx="7230420" cy="40798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10"/>
                    <a:stretch/>
                  </pic:blipFill>
                  <pic:spPr bwMode="auto">
                    <a:xfrm>
                      <a:off x="0" y="0"/>
                      <a:ext cx="7244748" cy="4087960"/>
                    </a:xfrm>
                    <a:prstGeom prst="rect">
                      <a:avLst/>
                    </a:prstGeom>
                    <a:ln>
                      <a:noFill/>
                    </a:ln>
                    <a:extLst>
                      <a:ext uri="{53640926-AAD7-44D8-BBD7-CCE9431645EC}">
                        <a14:shadowObscured xmlns:a14="http://schemas.microsoft.com/office/drawing/2010/main"/>
                      </a:ext>
                    </a:extLst>
                  </pic:spPr>
                </pic:pic>
              </a:graphicData>
            </a:graphic>
          </wp:inline>
        </w:drawing>
      </w:r>
    </w:p>
    <w:p w14:paraId="12477246" w14:textId="77777777" w:rsidR="00F773F1" w:rsidRDefault="00F773F1" w:rsidP="001B0EDC"/>
    <w:p w14:paraId="76E8331E" w14:textId="48647869" w:rsidR="00753337" w:rsidRPr="00FF652B" w:rsidRDefault="00934F46" w:rsidP="00F773F1">
      <w:r w:rsidRPr="00934F46">
        <w:t>In this analysis, every possible part of the United States is included and more than 20000 Pr</w:t>
      </w:r>
      <w:r>
        <w:t>e</w:t>
      </w:r>
      <w:r w:rsidR="00F773F1">
        <w:t>v</w:t>
      </w:r>
      <w:r w:rsidRPr="00934F46">
        <w:t>ious years Records are used for creating better results. This graph describes how some cities make an excellent profit while others are in the opposite section.</w:t>
      </w:r>
      <w:r w:rsidR="00684E08" w:rsidRPr="00FF652B">
        <w:br w:type="page"/>
      </w:r>
    </w:p>
    <w:p w14:paraId="4069B3DA" w14:textId="2265E9E3" w:rsidR="00905835" w:rsidRDefault="00753337" w:rsidP="00E46306">
      <w:pPr>
        <w:pStyle w:val="Bullets"/>
        <w:rPr>
          <w:sz w:val="48"/>
          <w:szCs w:val="48"/>
        </w:rPr>
      </w:pPr>
      <w:r w:rsidRPr="00905835">
        <w:rPr>
          <w:rStyle w:val="Strong"/>
          <w:sz w:val="48"/>
          <w:szCs w:val="48"/>
        </w:rPr>
        <w:lastRenderedPageBreak/>
        <w:t xml:space="preserve"> </w:t>
      </w:r>
      <w:r w:rsidR="00905835" w:rsidRPr="00905835">
        <w:rPr>
          <w:sz w:val="48"/>
          <w:szCs w:val="48"/>
        </w:rPr>
        <w:t>Most profitable and loss-making Section</w:t>
      </w:r>
    </w:p>
    <w:p w14:paraId="6FE85A9C" w14:textId="35D9840E" w:rsidR="00905835" w:rsidRPr="00905835" w:rsidRDefault="00A75540" w:rsidP="00905835">
      <w:r w:rsidRPr="00905835">
        <w:rPr>
          <w:noProof/>
        </w:rPr>
        <w:drawing>
          <wp:anchor distT="0" distB="0" distL="114300" distR="114300" simplePos="0" relativeHeight="251658240" behindDoc="1" locked="0" layoutInCell="1" allowOverlap="1" wp14:anchorId="0176A4A8" wp14:editId="7E124E72">
            <wp:simplePos x="0" y="0"/>
            <wp:positionH relativeFrom="column">
              <wp:posOffset>6350</wp:posOffset>
            </wp:positionH>
            <wp:positionV relativeFrom="paragraph">
              <wp:posOffset>314960</wp:posOffset>
            </wp:positionV>
            <wp:extent cx="4543425" cy="322834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43425" cy="3228340"/>
                    </a:xfrm>
                    <a:prstGeom prst="rect">
                      <a:avLst/>
                    </a:prstGeom>
                  </pic:spPr>
                </pic:pic>
              </a:graphicData>
            </a:graphic>
          </wp:anchor>
        </w:drawing>
      </w:r>
    </w:p>
    <w:p w14:paraId="627813BA" w14:textId="68F26354" w:rsidR="00E1285A" w:rsidRDefault="00E1285A" w:rsidP="001B0EDC"/>
    <w:p w14:paraId="39B56024" w14:textId="6E3AB681" w:rsidR="00A75540" w:rsidRDefault="00A75540" w:rsidP="00A75540">
      <w:r>
        <w:t xml:space="preserve">The above Bar graph shows that by doing business in East part of united states, Company gets Highest Profit followed by West and Central Part, this graph also shows that states located in the south region of United </w:t>
      </w:r>
      <w:r w:rsidR="00480FB8">
        <w:t>S</w:t>
      </w:r>
      <w:r>
        <w:t>tates contribute a very low amount in the profit of the company.</w:t>
      </w:r>
    </w:p>
    <w:p w14:paraId="1A265D38" w14:textId="77777777" w:rsidR="00A75540" w:rsidRDefault="00A75540" w:rsidP="00753337">
      <w:r w:rsidRPr="00A75540">
        <w:rPr>
          <w:b/>
          <w:bCs/>
        </w:rPr>
        <w:t>Suggestion</w:t>
      </w:r>
      <w:r>
        <w:t xml:space="preserve">: for more profit invest maximum amount in East sates and try to enhance customer support and facilities in South part </w:t>
      </w:r>
    </w:p>
    <w:p w14:paraId="52F333D8" w14:textId="77777777" w:rsidR="00A75540" w:rsidRDefault="00A75540" w:rsidP="00753337"/>
    <w:p w14:paraId="6EFF425F" w14:textId="77777777" w:rsidR="00A75540" w:rsidRDefault="00A75540" w:rsidP="00753337"/>
    <w:p w14:paraId="0A041AFC" w14:textId="77777777" w:rsidR="000A7EA6" w:rsidRDefault="000A7EA6" w:rsidP="00753337"/>
    <w:p w14:paraId="452994D5" w14:textId="77777777" w:rsidR="000A7EA6" w:rsidRDefault="000A7EA6" w:rsidP="00753337"/>
    <w:p w14:paraId="6B46C1F7" w14:textId="05603023" w:rsidR="00A75540" w:rsidRPr="000A7EA6" w:rsidRDefault="000A7EA6" w:rsidP="00753337">
      <w:pPr>
        <w:rPr>
          <w:rStyle w:val="Strong"/>
        </w:rPr>
      </w:pPr>
      <w:r>
        <w:rPr>
          <w:rFonts w:ascii="Arial" w:hAnsi="Arial" w:cs="Arial"/>
          <w:b/>
          <w:bCs/>
          <w:color w:val="202124"/>
          <w:sz w:val="21"/>
          <w:szCs w:val="21"/>
          <w:shd w:val="clear" w:color="auto" w:fill="FFFFFF"/>
        </w:rPr>
        <w:t>•</w:t>
      </w:r>
      <w:r w:rsidRPr="000A7EA6">
        <w:rPr>
          <w:color w:val="264D2B" w:themeColor="accent1"/>
        </w:rPr>
        <w:t xml:space="preserve"> </w:t>
      </w:r>
      <w:r w:rsidR="00A75540" w:rsidRPr="000A7EA6">
        <w:rPr>
          <w:color w:val="264D2B" w:themeColor="accent1"/>
        </w:rPr>
        <w:t>Now further analysis of data will provide micro details of supply condition and profit loss in each individual state according to their location.</w:t>
      </w:r>
    </w:p>
    <w:p w14:paraId="48B3D2E4" w14:textId="5233EF84" w:rsidR="0024119E" w:rsidRDefault="00B70697" w:rsidP="0088045F">
      <w:pPr>
        <w:rPr>
          <w:color w:val="264D2B" w:themeColor="accent1"/>
        </w:rPr>
      </w:pPr>
      <w:r>
        <w:rPr>
          <w:rFonts w:ascii="Arial" w:hAnsi="Arial" w:cs="Arial"/>
          <w:b/>
          <w:bCs/>
          <w:color w:val="202124"/>
          <w:sz w:val="21"/>
          <w:szCs w:val="21"/>
          <w:shd w:val="clear" w:color="auto" w:fill="FFFFFF"/>
        </w:rPr>
        <w:t>•</w:t>
      </w:r>
      <w:r w:rsidRPr="00B70697">
        <w:rPr>
          <w:color w:val="264D2B" w:themeColor="accent1"/>
        </w:rPr>
        <w:t xml:space="preserve"> For the deep, accurate, and better visualization, cities are divided into four sections </w:t>
      </w:r>
      <w:r w:rsidR="00BD7402">
        <w:rPr>
          <w:color w:val="264D2B" w:themeColor="accent1"/>
        </w:rPr>
        <w:t>central</w:t>
      </w:r>
      <w:r w:rsidRPr="00B70697">
        <w:rPr>
          <w:color w:val="264D2B" w:themeColor="accent1"/>
        </w:rPr>
        <w:t>, south, east, and west which provide detail about the highest and list profit-making stores in the USA.</w:t>
      </w:r>
    </w:p>
    <w:p w14:paraId="238FCFBC" w14:textId="0D2081EE" w:rsidR="003D51A7" w:rsidRDefault="00EA3E81" w:rsidP="0088045F">
      <w:pPr>
        <w:rPr>
          <w:color w:val="264D2B" w:themeColor="accent1"/>
        </w:rPr>
      </w:pPr>
      <w:r>
        <w:rPr>
          <w:rFonts w:ascii="Arial" w:hAnsi="Arial" w:cs="Arial"/>
          <w:b/>
          <w:bCs/>
          <w:color w:val="202124"/>
          <w:sz w:val="21"/>
          <w:szCs w:val="21"/>
          <w:shd w:val="clear" w:color="auto" w:fill="FFFFFF"/>
        </w:rPr>
        <w:t>•</w:t>
      </w:r>
      <w:r w:rsidR="006839A7">
        <w:rPr>
          <w:color w:val="264D2B" w:themeColor="accent1"/>
        </w:rPr>
        <w:t>Bellow</w:t>
      </w:r>
      <w:r w:rsidR="003D51A7" w:rsidRPr="003D51A7">
        <w:rPr>
          <w:color w:val="264D2B" w:themeColor="accent1"/>
        </w:rPr>
        <w:t xml:space="preserve"> four subgraphs describe which city is contributing most in company profit and in which stores are loss-making.</w:t>
      </w:r>
    </w:p>
    <w:p w14:paraId="49CE4DA1" w14:textId="5845CD58" w:rsidR="00EA3E81" w:rsidRDefault="00EA3E81" w:rsidP="0088045F">
      <w:pPr>
        <w:rPr>
          <w:color w:val="264D2B" w:themeColor="accent1"/>
        </w:rPr>
      </w:pPr>
      <w:r>
        <w:rPr>
          <w:rFonts w:ascii="Arial" w:hAnsi="Arial" w:cs="Arial"/>
          <w:b/>
          <w:bCs/>
          <w:color w:val="202124"/>
          <w:sz w:val="21"/>
          <w:szCs w:val="21"/>
          <w:shd w:val="clear" w:color="auto" w:fill="FFFFFF"/>
        </w:rPr>
        <w:t>•</w:t>
      </w:r>
      <w:r w:rsidRPr="00EA3E81">
        <w:rPr>
          <w:color w:val="264D2B" w:themeColor="accent1"/>
        </w:rPr>
        <w:t>According to this data in the South region, Virginia and Georgia are performing really well while outlets located in North Carolina and Florida are not contributing much to company profits but on the other hand in central states, Minnesota, Indiana, and Wisconsin are making more income as compared to any other stores located in the same region.</w:t>
      </w:r>
    </w:p>
    <w:p w14:paraId="7736C528" w14:textId="2D1C968F" w:rsidR="00F7641B" w:rsidRDefault="005F0502" w:rsidP="0088045F">
      <w:pPr>
        <w:rPr>
          <w:color w:val="264D2B" w:themeColor="accent1"/>
        </w:rPr>
      </w:pPr>
      <w:r>
        <w:rPr>
          <w:rFonts w:ascii="Arial" w:hAnsi="Arial" w:cs="Arial"/>
          <w:b/>
          <w:bCs/>
          <w:color w:val="202124"/>
          <w:sz w:val="21"/>
          <w:szCs w:val="21"/>
          <w:shd w:val="clear" w:color="auto" w:fill="FFFFFF"/>
        </w:rPr>
        <w:t>•</w:t>
      </w:r>
      <w:r w:rsidR="00F7641B" w:rsidRPr="00F7641B">
        <w:rPr>
          <w:color w:val="264D2B" w:themeColor="accent1"/>
        </w:rPr>
        <w:t>Evident from a quick glance revealed that in central America, outlets located in Texas is making a huge loss and, East Region branches situated in New Yor</w:t>
      </w:r>
      <w:r w:rsidR="00F7641B">
        <w:rPr>
          <w:color w:val="264D2B" w:themeColor="accent1"/>
        </w:rPr>
        <w:t>k</w:t>
      </w:r>
      <w:r w:rsidR="00F7641B" w:rsidRPr="00F7641B">
        <w:rPr>
          <w:color w:val="264D2B" w:themeColor="accent1"/>
        </w:rPr>
        <w:t xml:space="preserve"> is making a noticeable profit.</w:t>
      </w:r>
    </w:p>
    <w:p w14:paraId="43D6A080" w14:textId="0D507EC4" w:rsidR="00EA3E81" w:rsidRDefault="00EA3E81" w:rsidP="0088045F">
      <w:pPr>
        <w:rPr>
          <w:color w:val="264D2B" w:themeColor="accent1"/>
        </w:rPr>
      </w:pPr>
    </w:p>
    <w:p w14:paraId="58AB8F4D" w14:textId="77777777" w:rsidR="00EA3E81" w:rsidRPr="00B70697" w:rsidRDefault="00EA3E81" w:rsidP="0088045F">
      <w:pPr>
        <w:rPr>
          <w:color w:val="264D2B" w:themeColor="accent1"/>
        </w:rPr>
      </w:pPr>
    </w:p>
    <w:tbl>
      <w:tblPr>
        <w:tblStyle w:val="TableGrid"/>
        <w:tblpPr w:leftFromText="180" w:rightFromText="180" w:vertAnchor="text" w:horzAnchor="page" w:tblpX="1875" w:tblpY="1420"/>
        <w:tblW w:w="48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gridCol w:w="5346"/>
        <w:gridCol w:w="222"/>
      </w:tblGrid>
      <w:tr w:rsidR="00C419A9" w:rsidRPr="00FF652B" w14:paraId="025B5AF5" w14:textId="77777777" w:rsidTr="000A7EA6">
        <w:trPr>
          <w:trHeight w:val="1981"/>
        </w:trPr>
        <w:tc>
          <w:tcPr>
            <w:tcW w:w="2418" w:type="dxa"/>
            <w:vAlign w:val="center"/>
          </w:tcPr>
          <w:p w14:paraId="1C183FDC" w14:textId="74C2A69D" w:rsidR="000A7EA6" w:rsidRPr="00FF652B" w:rsidRDefault="00552E09" w:rsidP="009C5D8A">
            <w:pPr>
              <w:pStyle w:val="Graphbullet3"/>
              <w:numPr>
                <w:ilvl w:val="0"/>
                <w:numId w:val="0"/>
              </w:numPr>
              <w:ind w:left="284" w:hanging="284"/>
            </w:pPr>
            <w:r w:rsidRPr="001D4883">
              <w:rPr>
                <w:noProof/>
              </w:rPr>
              <w:drawing>
                <wp:anchor distT="0" distB="0" distL="114300" distR="114300" simplePos="0" relativeHeight="251657728" behindDoc="1" locked="0" layoutInCell="1" allowOverlap="0" wp14:anchorId="2A08F6BD" wp14:editId="5AB38638">
                  <wp:simplePos x="0" y="0"/>
                  <wp:positionH relativeFrom="column">
                    <wp:posOffset>-185420</wp:posOffset>
                  </wp:positionH>
                  <wp:positionV relativeFrom="page">
                    <wp:posOffset>0</wp:posOffset>
                  </wp:positionV>
                  <wp:extent cx="3054350" cy="2513330"/>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4350" cy="2513330"/>
                          </a:xfrm>
                          <a:prstGeom prst="rect">
                            <a:avLst/>
                          </a:prstGeom>
                        </pic:spPr>
                      </pic:pic>
                    </a:graphicData>
                  </a:graphic>
                  <wp14:sizeRelH relativeFrom="margin">
                    <wp14:pctWidth>0</wp14:pctWidth>
                  </wp14:sizeRelH>
                  <wp14:sizeRelV relativeFrom="margin">
                    <wp14:pctHeight>0</wp14:pctHeight>
                  </wp14:sizeRelV>
                </wp:anchor>
              </w:drawing>
            </w:r>
          </w:p>
        </w:tc>
        <w:tc>
          <w:tcPr>
            <w:tcW w:w="5113" w:type="dxa"/>
          </w:tcPr>
          <w:p w14:paraId="69569C1B" w14:textId="54D43E86" w:rsidR="000A7EA6" w:rsidRPr="00FF652B" w:rsidRDefault="0021678C" w:rsidP="000A7EA6">
            <w:pPr>
              <w:jc w:val="center"/>
            </w:pPr>
            <w:r>
              <w:rPr>
                <w:noProof/>
              </w:rPr>
              <w:drawing>
                <wp:inline distT="0" distB="0" distL="0" distR="0" wp14:anchorId="28635EB8" wp14:editId="0C724C1E">
                  <wp:extent cx="3248891" cy="243776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3172" cy="2440977"/>
                          </a:xfrm>
                          <a:prstGeom prst="rect">
                            <a:avLst/>
                          </a:prstGeom>
                          <a:noFill/>
                          <a:ln>
                            <a:noFill/>
                          </a:ln>
                        </pic:spPr>
                      </pic:pic>
                    </a:graphicData>
                  </a:graphic>
                </wp:inline>
              </w:drawing>
            </w:r>
          </w:p>
        </w:tc>
        <w:tc>
          <w:tcPr>
            <w:tcW w:w="2843" w:type="dxa"/>
            <w:vAlign w:val="center"/>
          </w:tcPr>
          <w:p w14:paraId="6BE15B62" w14:textId="77777777" w:rsidR="000A7EA6" w:rsidRDefault="000A7EA6" w:rsidP="009C5D8A">
            <w:pPr>
              <w:pStyle w:val="Graphbullet4"/>
              <w:numPr>
                <w:ilvl w:val="0"/>
                <w:numId w:val="0"/>
              </w:numPr>
              <w:ind w:left="284" w:hanging="284"/>
            </w:pPr>
          </w:p>
          <w:p w14:paraId="64E55DE0" w14:textId="77777777" w:rsidR="0021678C" w:rsidRDefault="0021678C" w:rsidP="009C5D8A">
            <w:pPr>
              <w:pStyle w:val="Graphbullet4"/>
              <w:numPr>
                <w:ilvl w:val="0"/>
                <w:numId w:val="0"/>
              </w:numPr>
              <w:ind w:left="284" w:hanging="284"/>
            </w:pPr>
          </w:p>
          <w:p w14:paraId="531F4AC9" w14:textId="77777777" w:rsidR="0021678C" w:rsidRDefault="0021678C" w:rsidP="009C5D8A">
            <w:pPr>
              <w:pStyle w:val="Graphbullet4"/>
              <w:numPr>
                <w:ilvl w:val="0"/>
                <w:numId w:val="0"/>
              </w:numPr>
              <w:ind w:left="284" w:hanging="284"/>
            </w:pPr>
          </w:p>
          <w:p w14:paraId="6E0C38BF" w14:textId="77777777" w:rsidR="0021678C" w:rsidRDefault="0021678C" w:rsidP="009C5D8A">
            <w:pPr>
              <w:pStyle w:val="Graphbullet4"/>
              <w:numPr>
                <w:ilvl w:val="0"/>
                <w:numId w:val="0"/>
              </w:numPr>
              <w:ind w:left="284" w:hanging="284"/>
            </w:pPr>
          </w:p>
          <w:p w14:paraId="59A4466E" w14:textId="77777777" w:rsidR="0021678C" w:rsidRDefault="0021678C" w:rsidP="009C5D8A">
            <w:pPr>
              <w:pStyle w:val="Graphbullet4"/>
              <w:numPr>
                <w:ilvl w:val="0"/>
                <w:numId w:val="0"/>
              </w:numPr>
              <w:ind w:left="284" w:hanging="284"/>
            </w:pPr>
          </w:p>
          <w:p w14:paraId="37AC4C82" w14:textId="77777777" w:rsidR="0021678C" w:rsidRDefault="0021678C" w:rsidP="009C5D8A">
            <w:pPr>
              <w:pStyle w:val="Graphbullet4"/>
              <w:numPr>
                <w:ilvl w:val="0"/>
                <w:numId w:val="0"/>
              </w:numPr>
              <w:ind w:left="284" w:hanging="284"/>
            </w:pPr>
          </w:p>
          <w:p w14:paraId="6259B921" w14:textId="77777777" w:rsidR="0021678C" w:rsidRDefault="0021678C" w:rsidP="009C5D8A">
            <w:pPr>
              <w:pStyle w:val="Graphbullet4"/>
              <w:numPr>
                <w:ilvl w:val="0"/>
                <w:numId w:val="0"/>
              </w:numPr>
              <w:ind w:left="284" w:hanging="284"/>
            </w:pPr>
          </w:p>
          <w:p w14:paraId="3AAFB90F" w14:textId="67FFFB54" w:rsidR="0021678C" w:rsidRPr="00FF652B" w:rsidRDefault="0021678C" w:rsidP="009C5D8A">
            <w:pPr>
              <w:pStyle w:val="Graphbullet4"/>
              <w:numPr>
                <w:ilvl w:val="0"/>
                <w:numId w:val="0"/>
              </w:numPr>
              <w:ind w:left="284" w:hanging="284"/>
            </w:pPr>
          </w:p>
        </w:tc>
      </w:tr>
    </w:tbl>
    <w:p w14:paraId="16EE8F99" w14:textId="5907A824" w:rsidR="009C5D8A" w:rsidRDefault="009C5D8A" w:rsidP="009C5D8A"/>
    <w:p w14:paraId="15CA4978" w14:textId="147201FB" w:rsidR="009C5D8A" w:rsidRPr="009C5D8A" w:rsidRDefault="009C5D8A" w:rsidP="009C5D8A"/>
    <w:p w14:paraId="45B54423" w14:textId="77777777" w:rsidR="00862E06" w:rsidRDefault="00552E09" w:rsidP="00637B3B">
      <w:pPr>
        <w:rPr>
          <w:noProof/>
        </w:rPr>
      </w:pPr>
      <w:r>
        <w:rPr>
          <w:noProof/>
        </w:rPr>
        <w:t xml:space="preserve">                          </w:t>
      </w:r>
      <w:r w:rsidR="00532519">
        <w:rPr>
          <w:noProof/>
        </w:rPr>
        <w:drawing>
          <wp:inline distT="0" distB="0" distL="0" distR="0" wp14:anchorId="48E5E264" wp14:editId="7DA474DD">
            <wp:extent cx="3185029" cy="273627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2465"/>
                    <a:stretch/>
                  </pic:blipFill>
                  <pic:spPr bwMode="auto">
                    <a:xfrm>
                      <a:off x="0" y="0"/>
                      <a:ext cx="3265064" cy="28050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552E09">
        <w:rPr>
          <w:noProof/>
        </w:rPr>
        <w:drawing>
          <wp:inline distT="0" distB="0" distL="0" distR="0" wp14:anchorId="61F9913F" wp14:editId="728D9109">
            <wp:extent cx="3221182" cy="25584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4426" cy="2560988"/>
                    </a:xfrm>
                    <a:prstGeom prst="rect">
                      <a:avLst/>
                    </a:prstGeom>
                    <a:noFill/>
                    <a:ln>
                      <a:noFill/>
                    </a:ln>
                  </pic:spPr>
                </pic:pic>
              </a:graphicData>
            </a:graphic>
          </wp:inline>
        </w:drawing>
      </w:r>
    </w:p>
    <w:p w14:paraId="0577D5D8" w14:textId="558E6D7B" w:rsidR="00D30383" w:rsidRPr="00633A70" w:rsidRDefault="00862E06" w:rsidP="00637B3B">
      <w:pPr>
        <w:rPr>
          <w:noProof/>
          <w:color w:val="264D2B" w:themeColor="accent1"/>
        </w:rPr>
      </w:pPr>
      <w:r w:rsidRPr="00B75F2E">
        <w:rPr>
          <w:rFonts w:ascii="Arial" w:hAnsi="Arial" w:cs="Arial"/>
          <w:b/>
          <w:bCs/>
          <w:color w:val="auto"/>
          <w:sz w:val="32"/>
          <w:szCs w:val="32"/>
          <w:shd w:val="clear" w:color="auto" w:fill="FFFFFF"/>
        </w:rPr>
        <w:t>•</w:t>
      </w:r>
      <w:r w:rsidRPr="00B75F2E">
        <w:rPr>
          <w:b/>
          <w:bCs/>
          <w:noProof/>
          <w:color w:val="264D2B" w:themeColor="accent1"/>
          <w:sz w:val="28"/>
          <w:szCs w:val="28"/>
        </w:rPr>
        <w:t>S</w:t>
      </w:r>
      <w:r w:rsidR="00D465B2">
        <w:rPr>
          <w:b/>
          <w:bCs/>
          <w:noProof/>
          <w:color w:val="264D2B" w:themeColor="accent1"/>
          <w:sz w:val="28"/>
          <w:szCs w:val="28"/>
        </w:rPr>
        <w:t>uggestions</w:t>
      </w:r>
      <w:r w:rsidRPr="00862E06">
        <w:rPr>
          <w:b/>
          <w:bCs/>
          <w:noProof/>
          <w:color w:val="264D2B" w:themeColor="accent1"/>
        </w:rPr>
        <w:t>:</w:t>
      </w:r>
      <w:r w:rsidRPr="00862E06">
        <w:rPr>
          <w:noProof/>
          <w:color w:val="264D2B" w:themeColor="accent1"/>
        </w:rPr>
        <w:t xml:space="preserve"> Redirect more funds and facilities in cities like New York for more business expenditure and improve the facilities and customer service in locations like Illinois and in Ohio and provide more lucrative offers in loss-making outlets to improve sales</w:t>
      </w:r>
    </w:p>
    <w:p w14:paraId="57FD9023" w14:textId="3F6556AD" w:rsidR="00D30383" w:rsidRPr="00A9282E" w:rsidRDefault="00633A70" w:rsidP="00637B3B">
      <w:pPr>
        <w:pStyle w:val="Bullets"/>
        <w:rPr>
          <w:sz w:val="48"/>
          <w:szCs w:val="48"/>
        </w:rPr>
      </w:pPr>
      <w:r>
        <w:rPr>
          <w:sz w:val="48"/>
          <w:szCs w:val="48"/>
        </w:rPr>
        <w:lastRenderedPageBreak/>
        <w:t>P</w:t>
      </w:r>
      <w:r w:rsidRPr="00905835">
        <w:rPr>
          <w:sz w:val="48"/>
          <w:szCs w:val="48"/>
        </w:rPr>
        <w:t xml:space="preserve">rofitable and loss-making </w:t>
      </w:r>
      <w:r w:rsidR="00841CDA">
        <w:rPr>
          <w:sz w:val="48"/>
          <w:szCs w:val="48"/>
        </w:rPr>
        <w:t xml:space="preserve">Individual </w:t>
      </w:r>
      <w:r w:rsidRPr="00905835">
        <w:rPr>
          <w:sz w:val="48"/>
          <w:szCs w:val="48"/>
        </w:rPr>
        <w:t>Section</w:t>
      </w:r>
    </w:p>
    <w:p w14:paraId="34A6BC16" w14:textId="77777777" w:rsidR="001A3B84" w:rsidRDefault="00A9282E" w:rsidP="00637B3B">
      <w:pPr>
        <w:rPr>
          <w:noProof/>
          <w:color w:val="264D2B" w:themeColor="accent1"/>
        </w:rPr>
      </w:pPr>
      <w:r>
        <w:rPr>
          <w:noProof/>
        </w:rPr>
        <w:t xml:space="preserve">         </w:t>
      </w:r>
      <w:r>
        <w:rPr>
          <w:rFonts w:ascii="Arial" w:hAnsi="Arial" w:cs="Arial"/>
          <w:b/>
          <w:bCs/>
          <w:color w:val="202124"/>
          <w:sz w:val="21"/>
          <w:szCs w:val="21"/>
          <w:shd w:val="clear" w:color="auto" w:fill="FFFFFF"/>
        </w:rPr>
        <w:t>•</w:t>
      </w:r>
      <w:r w:rsidRPr="00A9282E">
        <w:rPr>
          <w:noProof/>
          <w:color w:val="264D2B" w:themeColor="accent1"/>
        </w:rPr>
        <w:t>Bellow figure</w:t>
      </w:r>
      <w:r w:rsidRPr="00A9282E">
        <w:rPr>
          <w:noProof/>
          <w:color w:val="264D2B" w:themeColor="accent1"/>
        </w:rPr>
        <w:t>s</w:t>
      </w:r>
      <w:r w:rsidRPr="00A9282E">
        <w:rPr>
          <w:noProof/>
          <w:color w:val="264D2B" w:themeColor="accent1"/>
        </w:rPr>
        <w:t xml:space="preserve"> describe which particular section makes maximum profit and sales.</w:t>
      </w:r>
      <w:r w:rsidR="00A43165">
        <w:rPr>
          <w:noProof/>
          <w:color w:val="264D2B" w:themeColor="accent1"/>
        </w:rPr>
        <w:t xml:space="preserve"> </w:t>
      </w:r>
    </w:p>
    <w:p w14:paraId="069488B4" w14:textId="77777777" w:rsidR="001A3B84" w:rsidRDefault="001A3B84" w:rsidP="00637B3B">
      <w:pPr>
        <w:rPr>
          <w:noProof/>
          <w:color w:val="264D2B" w:themeColor="accent1"/>
        </w:rPr>
      </w:pPr>
    </w:p>
    <w:p w14:paraId="114A0194" w14:textId="3E800E33" w:rsidR="00E557BF" w:rsidRDefault="00A43165" w:rsidP="00637B3B">
      <w:pPr>
        <w:rPr>
          <w:noProof/>
          <w:color w:val="264D2B" w:themeColor="accent1"/>
        </w:rPr>
      </w:pPr>
      <w:r>
        <w:rPr>
          <w:noProof/>
          <w:color w:val="264D2B" w:themeColor="accent1"/>
        </w:rPr>
        <w:t xml:space="preserve">    </w:t>
      </w:r>
      <w:r w:rsidR="001A3B84">
        <w:rPr>
          <w:noProof/>
          <w:color w:val="264D2B" w:themeColor="accent1"/>
        </w:rPr>
        <w:t xml:space="preserve">   </w:t>
      </w:r>
      <w:r w:rsidRPr="00A43165">
        <w:rPr>
          <w:noProof/>
          <w:color w:val="264D2B" w:themeColor="accent1"/>
        </w:rPr>
        <w:drawing>
          <wp:inline distT="0" distB="0" distL="0" distR="0" wp14:anchorId="343AE03F" wp14:editId="0A76C8A7">
            <wp:extent cx="3373582" cy="3031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38"/>
                    <a:stretch/>
                  </pic:blipFill>
                  <pic:spPr bwMode="auto">
                    <a:xfrm>
                      <a:off x="0" y="0"/>
                      <a:ext cx="3444616" cy="3095115"/>
                    </a:xfrm>
                    <a:prstGeom prst="rect">
                      <a:avLst/>
                    </a:prstGeom>
                    <a:ln>
                      <a:noFill/>
                    </a:ln>
                    <a:extLst>
                      <a:ext uri="{53640926-AAD7-44D8-BBD7-CCE9431645EC}">
                        <a14:shadowObscured xmlns:a14="http://schemas.microsoft.com/office/drawing/2010/main"/>
                      </a:ext>
                    </a:extLst>
                  </pic:spPr>
                </pic:pic>
              </a:graphicData>
            </a:graphic>
          </wp:inline>
        </w:drawing>
      </w:r>
      <w:r w:rsidR="001A3B84">
        <w:rPr>
          <w:noProof/>
          <w:color w:val="264D2B" w:themeColor="accent1"/>
        </w:rPr>
        <w:t xml:space="preserve">               </w:t>
      </w:r>
      <w:r w:rsidR="00E557BF" w:rsidRPr="00E557BF">
        <w:rPr>
          <w:noProof/>
          <w:color w:val="264D2B" w:themeColor="accent1"/>
        </w:rPr>
        <w:drawing>
          <wp:inline distT="0" distB="0" distL="0" distR="0" wp14:anchorId="7764D279" wp14:editId="057D3164">
            <wp:extent cx="2563091" cy="240924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4400" cy="2448076"/>
                    </a:xfrm>
                    <a:prstGeom prst="rect">
                      <a:avLst/>
                    </a:prstGeom>
                  </pic:spPr>
                </pic:pic>
              </a:graphicData>
            </a:graphic>
          </wp:inline>
        </w:drawing>
      </w:r>
    </w:p>
    <w:p w14:paraId="178CD2E2" w14:textId="77777777" w:rsidR="00E557BF" w:rsidRPr="00A9282E" w:rsidRDefault="00E557BF" w:rsidP="00637B3B">
      <w:pPr>
        <w:rPr>
          <w:noProof/>
          <w:color w:val="264D2B" w:themeColor="accent1"/>
        </w:rPr>
      </w:pPr>
    </w:p>
    <w:p w14:paraId="17FEC1A1" w14:textId="47FA4FDC" w:rsidR="009C5D8A" w:rsidRDefault="00480FB8" w:rsidP="00637B3B">
      <w:pPr>
        <w:rPr>
          <w:noProof/>
          <w:color w:val="264D2B" w:themeColor="accent1"/>
        </w:rPr>
      </w:pPr>
      <w:r>
        <w:rPr>
          <w:rFonts w:ascii="Arial" w:hAnsi="Arial" w:cs="Arial"/>
          <w:b/>
          <w:bCs/>
          <w:color w:val="202124"/>
          <w:sz w:val="21"/>
          <w:szCs w:val="21"/>
          <w:shd w:val="clear" w:color="auto" w:fill="FFFFFF"/>
        </w:rPr>
        <w:t>•</w:t>
      </w:r>
      <w:r w:rsidR="00552E09">
        <w:rPr>
          <w:noProof/>
        </w:rPr>
        <w:t xml:space="preserve"> </w:t>
      </w:r>
      <w:r w:rsidRPr="00EA0379">
        <w:rPr>
          <w:noProof/>
          <w:color w:val="264D2B" w:themeColor="accent1"/>
        </w:rPr>
        <w:t>Products come under technology section such as mobile phones, Screen guards and many other modern gadgets help the most in increasing organization sales and in the technology department profit is also highest as compared to any other products so to maximized profit company shout focused more on selling electronica items while on the other hand furniture section are also contributing good amount in sales but after import cost and other expenses the margin and profit are a least in the furniture section and this section required more space.</w:t>
      </w:r>
    </w:p>
    <w:p w14:paraId="3BBF8CE7" w14:textId="10E86992" w:rsidR="00717856" w:rsidRDefault="00717856" w:rsidP="00637B3B">
      <w:pPr>
        <w:rPr>
          <w:color w:val="264D2B" w:themeColor="accent1"/>
        </w:rPr>
      </w:pPr>
      <w:r>
        <w:rPr>
          <w:rFonts w:ascii="Arial" w:hAnsi="Arial" w:cs="Arial"/>
          <w:b/>
          <w:bCs/>
          <w:color w:val="202124"/>
          <w:sz w:val="21"/>
          <w:szCs w:val="21"/>
          <w:shd w:val="clear" w:color="auto" w:fill="FFFFFF"/>
        </w:rPr>
        <w:t>•</w:t>
      </w:r>
      <w:r w:rsidRPr="00717856">
        <w:rPr>
          <w:color w:val="264D2B" w:themeColor="accent1"/>
        </w:rPr>
        <w:t>The pie chart shows the amount of discount imposed on a particular section for increasing the sales of products and as per data maximum discount is offered on office products while list discount is offered on technology section and despite least discount technology section contribute more in organization profit.</w:t>
      </w:r>
    </w:p>
    <w:p w14:paraId="235C4478" w14:textId="77777777" w:rsidR="00ED47AA" w:rsidRDefault="00ED47AA" w:rsidP="00637B3B">
      <w:pPr>
        <w:rPr>
          <w:color w:val="264D2B" w:themeColor="accent1"/>
        </w:rPr>
      </w:pPr>
    </w:p>
    <w:p w14:paraId="263848A3" w14:textId="77777777" w:rsidR="00ED47AA" w:rsidRDefault="00ED47AA" w:rsidP="00637B3B">
      <w:pPr>
        <w:rPr>
          <w:color w:val="264D2B" w:themeColor="accent1"/>
        </w:rPr>
      </w:pPr>
    </w:p>
    <w:p w14:paraId="46611A7F" w14:textId="77777777" w:rsidR="00ED47AA" w:rsidRDefault="00ED47AA" w:rsidP="00637B3B">
      <w:pPr>
        <w:rPr>
          <w:color w:val="264D2B" w:themeColor="accent1"/>
        </w:rPr>
      </w:pPr>
    </w:p>
    <w:p w14:paraId="0A010AF8" w14:textId="77777777" w:rsidR="00ED47AA" w:rsidRDefault="00ED47AA" w:rsidP="00637B3B">
      <w:pPr>
        <w:rPr>
          <w:color w:val="264D2B" w:themeColor="accent1"/>
        </w:rPr>
      </w:pPr>
    </w:p>
    <w:p w14:paraId="40D65129" w14:textId="54504F86" w:rsidR="002C3D3B" w:rsidRPr="00A9282E" w:rsidRDefault="00500BF4" w:rsidP="002C3D3B">
      <w:pPr>
        <w:pStyle w:val="Bullets"/>
        <w:rPr>
          <w:sz w:val="48"/>
          <w:szCs w:val="48"/>
        </w:rPr>
      </w:pPr>
      <w:r w:rsidRPr="00500BF4">
        <w:rPr>
          <w:sz w:val="48"/>
          <w:szCs w:val="48"/>
        </w:rPr>
        <w:lastRenderedPageBreak/>
        <w:t>Product Sales</w:t>
      </w:r>
    </w:p>
    <w:p w14:paraId="5E21F62E" w14:textId="77777777" w:rsidR="00A671C0" w:rsidRDefault="00A671C0" w:rsidP="00637B3B">
      <w:pPr>
        <w:rPr>
          <w:color w:val="264D2B" w:themeColor="accent1"/>
        </w:rPr>
      </w:pPr>
    </w:p>
    <w:p w14:paraId="22567154" w14:textId="1EBD458D" w:rsidR="00ED47AA" w:rsidRDefault="002B0955" w:rsidP="00637B3B">
      <w:pPr>
        <w:rPr>
          <w:color w:val="264D2B" w:themeColor="accent1"/>
        </w:rPr>
      </w:pPr>
      <w:r w:rsidRPr="00E874E4">
        <w:rPr>
          <w:color w:val="264D2B" w:themeColor="accent1"/>
        </w:rPr>
        <w:drawing>
          <wp:anchor distT="0" distB="0" distL="114300" distR="114300" simplePos="0" relativeHeight="251659776" behindDoc="0" locked="0" layoutInCell="1" allowOverlap="1" wp14:anchorId="048E1699" wp14:editId="5A50ADB2">
            <wp:simplePos x="0" y="0"/>
            <wp:positionH relativeFrom="column">
              <wp:posOffset>3740150</wp:posOffset>
            </wp:positionH>
            <wp:positionV relativeFrom="paragraph">
              <wp:posOffset>334010</wp:posOffset>
            </wp:positionV>
            <wp:extent cx="3276600" cy="30441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76600" cy="3044190"/>
                    </a:xfrm>
                    <a:prstGeom prst="rect">
                      <a:avLst/>
                    </a:prstGeom>
                  </pic:spPr>
                </pic:pic>
              </a:graphicData>
            </a:graphic>
            <wp14:sizeRelH relativeFrom="margin">
              <wp14:pctWidth>0</wp14:pctWidth>
            </wp14:sizeRelH>
            <wp14:sizeRelV relativeFrom="margin">
              <wp14:pctHeight>0</wp14:pctHeight>
            </wp14:sizeRelV>
          </wp:anchor>
        </w:drawing>
      </w:r>
      <w:r w:rsidR="00F21C17">
        <w:rPr>
          <w:color w:val="264D2B" w:themeColor="accent1"/>
        </w:rPr>
        <w:t xml:space="preserve">   </w:t>
      </w:r>
      <w:r w:rsidR="00F21C17" w:rsidRPr="00F21C17">
        <w:rPr>
          <w:color w:val="264D2B" w:themeColor="accent1"/>
        </w:rPr>
        <w:drawing>
          <wp:inline distT="0" distB="0" distL="0" distR="0" wp14:anchorId="41E336A5" wp14:editId="4EDB977C">
            <wp:extent cx="3622963" cy="349793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2963" cy="3497931"/>
                    </a:xfrm>
                    <a:prstGeom prst="rect">
                      <a:avLst/>
                    </a:prstGeom>
                  </pic:spPr>
                </pic:pic>
              </a:graphicData>
            </a:graphic>
          </wp:inline>
        </w:drawing>
      </w:r>
    </w:p>
    <w:p w14:paraId="4BFCAF01" w14:textId="4CDB0741" w:rsidR="00ED47AA" w:rsidRDefault="00A86E2A" w:rsidP="00637B3B">
      <w:pPr>
        <w:rPr>
          <w:color w:val="264D2B" w:themeColor="accent1"/>
        </w:rPr>
      </w:pPr>
      <w:r w:rsidRPr="00A86E2A">
        <w:rPr>
          <w:color w:val="264D2B" w:themeColor="accent1"/>
        </w:rPr>
        <w:t>The above data describe the sales of particular product and amount of profit generated by selling particular product across all-region in united states</w:t>
      </w:r>
      <w:r w:rsidR="00D26C84">
        <w:rPr>
          <w:color w:val="264D2B" w:themeColor="accent1"/>
        </w:rPr>
        <w:t>,</w:t>
      </w:r>
      <w:r w:rsidR="00DB1EF7" w:rsidRPr="00DB1EF7">
        <w:t xml:space="preserve"> </w:t>
      </w:r>
      <w:r w:rsidR="00DB1EF7">
        <w:rPr>
          <w:color w:val="264D2B" w:themeColor="accent1"/>
        </w:rPr>
        <w:t>the data also</w:t>
      </w:r>
      <w:r w:rsidR="00DB1EF7" w:rsidRPr="00DB1EF7">
        <w:rPr>
          <w:color w:val="264D2B" w:themeColor="accent1"/>
        </w:rPr>
        <w:t xml:space="preserve"> shows the hidden information such as total sales of a particular product and profit from that same item after deducting all other costings</w:t>
      </w:r>
      <w:r w:rsidR="00017EC6">
        <w:rPr>
          <w:color w:val="264D2B" w:themeColor="accent1"/>
        </w:rPr>
        <w:t>.</w:t>
      </w:r>
    </w:p>
    <w:p w14:paraId="2AA977E5" w14:textId="77777777" w:rsidR="00151631" w:rsidRDefault="00151631" w:rsidP="00637B3B">
      <w:pPr>
        <w:rPr>
          <w:color w:val="264D2B" w:themeColor="accent1"/>
        </w:rPr>
      </w:pPr>
    </w:p>
    <w:p w14:paraId="5E2638FA" w14:textId="58C79BF6" w:rsidR="00151631" w:rsidRPr="00717856" w:rsidRDefault="00151631" w:rsidP="00637B3B">
      <w:pPr>
        <w:rPr>
          <w:color w:val="264D2B" w:themeColor="accent1"/>
        </w:rPr>
      </w:pPr>
    </w:p>
    <w:sectPr w:rsidR="00151631" w:rsidRPr="00717856" w:rsidSect="00FF652B">
      <w:headerReference w:type="default" r:id="rId22"/>
      <w:footerReference w:type="default" r:id="rId23"/>
      <w:headerReference w:type="first" r:id="rId24"/>
      <w:footerReference w:type="first" r:id="rId25"/>
      <w:pgSz w:w="12240" w:h="15840" w:code="1"/>
      <w:pgMar w:top="1701" w:right="720" w:bottom="1672"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61298" w14:textId="77777777" w:rsidR="00540C3F" w:rsidRDefault="00540C3F" w:rsidP="008F1194">
      <w:pPr>
        <w:spacing w:after="0"/>
      </w:pPr>
      <w:r>
        <w:separator/>
      </w:r>
    </w:p>
  </w:endnote>
  <w:endnote w:type="continuationSeparator" w:id="0">
    <w:p w14:paraId="1249DCC8" w14:textId="77777777" w:rsidR="00540C3F" w:rsidRDefault="00540C3F" w:rsidP="008F11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482609"/>
      <w:docPartObj>
        <w:docPartGallery w:val="Page Numbers (Bottom of Page)"/>
        <w:docPartUnique/>
      </w:docPartObj>
    </w:sdtPr>
    <w:sdtEndPr>
      <w:rPr>
        <w:noProof/>
      </w:rPr>
    </w:sdtEndPr>
    <w:sdtContent>
      <w:p w14:paraId="7A906A07" w14:textId="77777777" w:rsidR="001A2376" w:rsidRDefault="004B647F" w:rsidP="001B0EDC">
        <w:pPr>
          <w:pStyle w:val="Footer"/>
          <w:jc w:val="center"/>
        </w:pPr>
        <w:r>
          <w:rPr>
            <w:noProof/>
          </w:rPr>
          <mc:AlternateContent>
            <mc:Choice Requires="wps">
              <w:drawing>
                <wp:anchor distT="0" distB="0" distL="114300" distR="114300" simplePos="0" relativeHeight="251673600" behindDoc="1" locked="0" layoutInCell="1" allowOverlap="1" wp14:anchorId="35A61393" wp14:editId="3F49CB2A">
                  <wp:simplePos x="0" y="0"/>
                  <wp:positionH relativeFrom="page">
                    <wp:align>center</wp:align>
                  </wp:positionH>
                  <wp:positionV relativeFrom="page">
                    <wp:align>bottom</wp:align>
                  </wp:positionV>
                  <wp:extent cx="6858000" cy="859536"/>
                  <wp:effectExtent l="0" t="0" r="0" b="0"/>
                  <wp:wrapNone/>
                  <wp:docPr id="36"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186F4A62" id="Rectangle" o:spid="_x0000_s1026" style="position:absolute;margin-left:0;margin-top:0;width:540pt;height:67.7pt;z-index:-251642880;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" fillcolor="#264d2b [3204]" stroked="f" strokeweight="1pt">
                  <v:stroke miterlimit="4"/>
                  <v:textbox inset="3pt,3pt,3pt,3pt"/>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0D03DF28" wp14:editId="6894AD4A">
                  <wp:simplePos x="0" y="0"/>
                  <wp:positionH relativeFrom="margin">
                    <wp:align>center</wp:align>
                  </wp:positionH>
                  <wp:positionV relativeFrom="page">
                    <wp:align>bottom</wp:align>
                  </wp:positionV>
                  <wp:extent cx="6858000" cy="914400"/>
                  <wp:effectExtent l="0" t="0" r="0" b="0"/>
                  <wp:wrapNone/>
                  <wp:docPr id="37"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40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shape w14:anchorId="2DE2D4F9" id="Shape" o:spid="_x0000_s1026" style="position:absolute;margin-left:0;margin-top:0;width:540pt;height:1in;z-index:-251641856;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200;3429000,457200;3429000,457200;3429000,457200" o:connectangles="0,90,180,270"/>
                  <w10:wrap anchorx="margin" anchory="page"/>
                </v:shape>
              </w:pict>
            </mc:Fallback>
          </mc:AlternateContent>
        </w:r>
        <w:r w:rsidR="001A2376">
          <w:fldChar w:fldCharType="begin"/>
        </w:r>
        <w:r w:rsidR="001A2376">
          <w:instrText xml:space="preserve"> PAGE   \* MERGEFORMAT </w:instrText>
        </w:r>
        <w:r w:rsidR="001A2376">
          <w:fldChar w:fldCharType="separate"/>
        </w:r>
        <w:r w:rsidR="003C4033">
          <w:rPr>
            <w:noProof/>
          </w:rPr>
          <w:t>5</w:t>
        </w:r>
        <w:r w:rsidR="001A2376">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7A251" w14:textId="77777777" w:rsidR="00522168" w:rsidRDefault="00412827">
    <w:pPr>
      <w:pStyle w:val="Footer"/>
    </w:pPr>
    <w:r>
      <w:rPr>
        <w:noProof/>
      </w:rPr>
      <mc:AlternateContent>
        <mc:Choice Requires="wps">
          <w:drawing>
            <wp:anchor distT="0" distB="0" distL="114300" distR="114300" simplePos="0" relativeHeight="251679744" behindDoc="1" locked="0" layoutInCell="1" allowOverlap="1" wp14:anchorId="03700FC2" wp14:editId="7D193C65">
              <wp:simplePos x="0" y="0"/>
              <wp:positionH relativeFrom="margin">
                <wp:align>center</wp:align>
              </wp:positionH>
              <wp:positionV relativeFrom="page">
                <wp:align>bottom</wp:align>
              </wp:positionV>
              <wp:extent cx="6858000" cy="859536"/>
              <wp:effectExtent l="0" t="0" r="0" b="0"/>
              <wp:wrapNone/>
              <wp:docPr id="15"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7D42C265" id="Rectangle" o:spid="_x0000_s1026" style="position:absolute;margin-left:0;margin-top:0;width:540pt;height:67.7pt;z-index:-251636736;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" fillcolor="#264d2b [3204]" stroked="f" strokeweight="1pt">
              <v:stroke miterlimit="4"/>
              <v:textbox inset="3pt,3pt,3pt,3pt"/>
              <w10:wrap anchorx="margin" anchory="page"/>
            </v:rect>
          </w:pict>
        </mc:Fallback>
      </mc:AlternateContent>
    </w:r>
    <w:r>
      <w:rPr>
        <w:noProof/>
      </w:rPr>
      <mc:AlternateContent>
        <mc:Choice Requires="wps">
          <w:drawing>
            <wp:anchor distT="0" distB="0" distL="114300" distR="114300" simplePos="0" relativeHeight="251680768" behindDoc="1" locked="0" layoutInCell="1" allowOverlap="1" wp14:anchorId="4C2EF45D" wp14:editId="40616F6C">
              <wp:simplePos x="0" y="0"/>
              <wp:positionH relativeFrom="margin">
                <wp:align>center</wp:align>
              </wp:positionH>
              <wp:positionV relativeFrom="page">
                <wp:align>bottom</wp:align>
              </wp:positionV>
              <wp:extent cx="6858000" cy="914400"/>
              <wp:effectExtent l="0" t="0" r="0" b="0"/>
              <wp:wrapNone/>
              <wp:docPr id="1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40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shape w14:anchorId="488586E6" id="Shape" o:spid="_x0000_s1026" style="position:absolute;margin-left:0;margin-top:0;width:540pt;height:1in;z-index:-251635712;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200;3429000,457200;3429000,457200;3429000,457200" o:connectangles="0,90,180,270"/>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7B920" w14:textId="77777777" w:rsidR="00540C3F" w:rsidRDefault="00540C3F" w:rsidP="008F1194">
      <w:pPr>
        <w:spacing w:after="0"/>
      </w:pPr>
      <w:r>
        <w:separator/>
      </w:r>
    </w:p>
  </w:footnote>
  <w:footnote w:type="continuationSeparator" w:id="0">
    <w:p w14:paraId="54E6DAEA" w14:textId="77777777" w:rsidR="00540C3F" w:rsidRDefault="00540C3F" w:rsidP="008F119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B2B64" w14:textId="5CA0B45F" w:rsidR="00753337" w:rsidRPr="00753337" w:rsidRDefault="004E5534" w:rsidP="00753337">
    <w:pPr>
      <w:tabs>
        <w:tab w:val="center" w:pos="4680"/>
        <w:tab w:val="right" w:pos="9360"/>
      </w:tabs>
      <w:spacing w:after="0"/>
      <w:ind w:right="27"/>
      <w:jc w:val="right"/>
    </w:pPr>
    <w:r w:rsidRPr="00FF652B">
      <w:rPr>
        <w:noProof/>
        <w:lang w:eastAsia="en-AU"/>
      </w:rPr>
      <mc:AlternateContent>
        <mc:Choice Requires="wpg">
          <w:drawing>
            <wp:anchor distT="0" distB="0" distL="114300" distR="114300" simplePos="0" relativeHeight="251676672" behindDoc="0" locked="0" layoutInCell="1" allowOverlap="1" wp14:anchorId="73FCCFB1" wp14:editId="46213451">
              <wp:simplePos x="0" y="0"/>
              <wp:positionH relativeFrom="margin">
                <wp:posOffset>-68984</wp:posOffset>
              </wp:positionH>
              <wp:positionV relativeFrom="page">
                <wp:posOffset>277264</wp:posOffset>
              </wp:positionV>
              <wp:extent cx="6858000" cy="905256"/>
              <wp:effectExtent l="0" t="0" r="0" b="9525"/>
              <wp:wrapNone/>
              <wp:docPr id="20" name="Group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rgbClr val="FFFFFF">
                            <a:lumMod val="85000"/>
                          </a:srgbClr>
                        </a:solidFill>
                        <a:ln w="12700">
                          <a:miter lim="400000"/>
                        </a:ln>
                      </wps:spPr>
                      <wps:bodyPr lIns="38100" tIns="38100" rIns="38100" bIns="38100" anchor="ctr"/>
                    </wps:wsp>
                    <wps:wsp>
                      <wps:cNvPr id="32" name="Rectangle"/>
                      <wps:cNvSpPr/>
                      <wps:spPr>
                        <a:xfrm>
                          <a:off x="0" y="762001"/>
                          <a:ext cx="6858000" cy="110490"/>
                        </a:xfrm>
                        <a:prstGeom prst="rect">
                          <a:avLst/>
                        </a:prstGeom>
                        <a:solidFill>
                          <a:schemeClr val="accent1"/>
                        </a:solidFill>
                        <a:ln w="12700">
                          <a:miter lim="400000"/>
                        </a:ln>
                      </wps:spPr>
                      <wps:bodyPr lIns="38100" tIns="38100" rIns="38100" bIns="38100" anchor="ctr"/>
                    </wps:wsp>
                    <wps:wsp>
                      <wps:cNvPr id="33"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55AC1888" id="Group 20" o:spid="_x0000_s1026" style="position:absolute;margin-left:-5.45pt;margin-top:21.85pt;width:540pt;height:71.3pt;z-index:251676672;mso-width-percent:1000;mso-position-horizontal-relative:margin;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9d9d9"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r w:rsidR="00D43582">
      <w:rPr>
        <w:noProof/>
      </w:rPr>
      <w:drawing>
        <wp:anchor distT="0" distB="0" distL="114300" distR="114300" simplePos="0" relativeHeight="251681792" behindDoc="0" locked="0" layoutInCell="1" allowOverlap="1" wp14:anchorId="5DEACEAB" wp14:editId="18B19645">
          <wp:simplePos x="0" y="0"/>
          <wp:positionH relativeFrom="column">
            <wp:posOffset>5804535</wp:posOffset>
          </wp:positionH>
          <wp:positionV relativeFrom="paragraph">
            <wp:posOffset>2540</wp:posOffset>
          </wp:positionV>
          <wp:extent cx="1032510" cy="6191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V="1">
                    <a:off x="0" y="0"/>
                    <a:ext cx="1032510" cy="619125"/>
                  </a:xfrm>
                  <a:prstGeom prst="rect">
                    <a:avLst/>
                  </a:prstGeom>
                  <a:noFill/>
                  <a:ln>
                    <a:noFill/>
                  </a:ln>
                </pic:spPr>
              </pic:pic>
            </a:graphicData>
          </a:graphic>
        </wp:anchor>
      </w:drawing>
    </w:r>
  </w:p>
  <w:p w14:paraId="083C7C70" w14:textId="77777777" w:rsidR="00522168" w:rsidRPr="00753337" w:rsidRDefault="00522168" w:rsidP="007533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5DEAB" w14:textId="77777777" w:rsidR="001D7E33" w:rsidRDefault="00753337">
    <w:pPr>
      <w:pStyle w:val="Header"/>
    </w:pPr>
    <w:r w:rsidRPr="00FF652B">
      <w:rPr>
        <w:noProof/>
        <w:lang w:eastAsia="en-AU"/>
      </w:rPr>
      <mc:AlternateContent>
        <mc:Choice Requires="wpg">
          <w:drawing>
            <wp:anchor distT="0" distB="0" distL="114300" distR="114300" simplePos="0" relativeHeight="251670528" behindDoc="0" locked="0" layoutInCell="1" allowOverlap="1" wp14:anchorId="2AC8CCB8" wp14:editId="3DFACF62">
              <wp:simplePos x="0" y="0"/>
              <wp:positionH relativeFrom="page">
                <wp:posOffset>450273</wp:posOffset>
              </wp:positionH>
              <wp:positionV relativeFrom="page">
                <wp:posOffset>-13855</wp:posOffset>
              </wp:positionV>
              <wp:extent cx="7100454" cy="6336225"/>
              <wp:effectExtent l="0" t="0" r="5715" b="7620"/>
              <wp:wrapNone/>
              <wp:docPr id="10" name="Group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00454" cy="6336225"/>
                        <a:chOff x="-6927" y="-13839"/>
                        <a:chExt cx="7100454" cy="6334760"/>
                      </a:xfrm>
                    </wpg:grpSpPr>
                    <wps:wsp>
                      <wps:cNvPr id="27" name="Rectangle"/>
                      <wps:cNvSpPr/>
                      <wps:spPr>
                        <a:xfrm>
                          <a:off x="-6927" y="-13839"/>
                          <a:ext cx="7100454" cy="6334760"/>
                        </a:xfrm>
                        <a:prstGeom prst="rect">
                          <a:avLst/>
                        </a:prstGeom>
                        <a:solidFill>
                          <a:schemeClr val="accent1"/>
                        </a:solidFill>
                        <a:ln w="12700">
                          <a:miter lim="400000"/>
                        </a:ln>
                      </wps:spPr>
                      <wps:txbx>
                        <w:txbxContent>
                          <w:p w14:paraId="74ED4398" w14:textId="5D2D6B33" w:rsidR="004E5534" w:rsidRPr="004E5534" w:rsidRDefault="004E5534" w:rsidP="004E5534">
                            <w:pPr>
                              <w:rPr>
                                <w:lang w:val="en-IN"/>
                              </w:rPr>
                            </w:pPr>
                          </w:p>
                        </w:txbxContent>
                      </wps:txbx>
                      <wps:bodyPr lIns="38100" tIns="38100" rIns="38100" bIns="38100" anchor="ctr"/>
                    </wps:wsp>
                    <wps:wsp>
                      <wps:cNvPr id="29" name="Shape"/>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5" name="Picture 2" descr="abstract shape">
                          <a:extLst>
                            <a:ext uri="{FF2B5EF4-FFF2-40B4-BE49-F238E27FC236}">
                              <a16:creationId xmlns:a16="http://schemas.microsoft.com/office/drawing/2014/main" id="{E7AFDFC4-49C3-CC4F-9D3F-E70B87714420}"/>
                            </a:ext>
                          </a:extLst>
                        </pic:cNvPr>
                        <pic:cNvPicPr>
                          <a:picLocks noChangeAspect="1"/>
                        </pic:cNvPicPr>
                      </pic:nvPicPr>
                      <pic:blipFill>
                        <a:blip r:embed="rId1">
                          <a:duotone>
                            <a:prstClr val="black"/>
                            <a:schemeClr val="accent2">
                              <a:lumMod val="20000"/>
                              <a:lumOff val="80000"/>
                              <a:tint val="45000"/>
                              <a:satMod val="400000"/>
                            </a:schemeClr>
                          </a:duotone>
                          <a:extLst>
                            <a:ext uri="{28A0092B-C50C-407E-A947-70E740481C1C}">
                              <a14:useLocalDpi xmlns:a14="http://schemas.microsoft.com/office/drawing/2010/main" val="0"/>
                            </a:ext>
                          </a:extLst>
                        </a:blip>
                        <a:stretch>
                          <a:fillRect/>
                        </a:stretch>
                      </pic:blipFill>
                      <pic:spPr bwMode="auto">
                        <a:xfrm>
                          <a:off x="214924" y="1349268"/>
                          <a:ext cx="6284006" cy="4712316"/>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AC8CCB8" id="Group 10" o:spid="_x0000_s1026" style="position:absolute;margin-left:35.45pt;margin-top:-1.1pt;width:559.1pt;height:498.9pt;z-index:251670528;mso-position-horizontal-relative:page;mso-position-vertical-relative:page;mso-width-relative:margin;mso-height-relative:margin" coordorigin="-69,-138" coordsize="71004,633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">
              <v:rect id="Rectangle" o:spid="_x0000_s1027" style="position:absolute;left:-69;top:-138;width:71004;height:6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w:txbxContent>
                    <w:p w14:paraId="74ED4398" w14:textId="5D2D6B33" w:rsidR="004E5534" w:rsidRPr="004E5534" w:rsidRDefault="004E5534" w:rsidP="004E5534">
                      <w:pPr>
                        <w:rPr>
                          <w:lang w:val="en-IN"/>
                        </w:rPr>
                      </w:pPr>
                    </w:p>
                  </w:txbxContent>
                </v:textbox>
              </v:rect>
              <v:shape id="Shape" o:spid="_x0000_s1028"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bstract shape" style="position:absolute;left:2149;top:13492;width:62840;height:4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">
                <v:imagedata r:id="rId2" o:title="abstract shape" recolortarget="black"/>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547C4"/>
    <w:multiLevelType w:val="hybridMultilevel"/>
    <w:tmpl w:val="D0644C9E"/>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63C8E"/>
    <w:multiLevelType w:val="multilevel"/>
    <w:tmpl w:val="24FE79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4095000"/>
    <w:multiLevelType w:val="hybridMultilevel"/>
    <w:tmpl w:val="2974AAF2"/>
    <w:lvl w:ilvl="0" w:tplc="98EAAF0A">
      <w:start w:val="1"/>
      <w:numFmt w:val="bullet"/>
      <w:lvlText w:val=""/>
      <w:lvlJc w:val="left"/>
      <w:pPr>
        <w:ind w:left="530" w:hanging="360"/>
      </w:pPr>
      <w:rPr>
        <w:rFonts w:ascii="Symbol" w:hAnsi="Symbol" w:hint="default"/>
        <w:color w:val="60B966"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10E397A"/>
    <w:multiLevelType w:val="hybridMultilevel"/>
    <w:tmpl w:val="1A22FF1E"/>
    <w:lvl w:ilvl="0" w:tplc="E3B4F41A">
      <w:start w:val="1"/>
      <w:numFmt w:val="decimal"/>
      <w:pStyle w:val="ListParagrap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275B92"/>
    <w:multiLevelType w:val="hybridMultilevel"/>
    <w:tmpl w:val="AE4AFC24"/>
    <w:lvl w:ilvl="0" w:tplc="4464FEF6">
      <w:start w:val="1"/>
      <w:numFmt w:val="bullet"/>
      <w:pStyle w:val="Bullets"/>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18" w15:restartNumberingAfterBreak="0">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9D08C4"/>
    <w:multiLevelType w:val="hybridMultilevel"/>
    <w:tmpl w:val="46326D84"/>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6"/>
  </w:num>
  <w:num w:numId="4">
    <w:abstractNumId w:val="8"/>
  </w:num>
  <w:num w:numId="5">
    <w:abstractNumId w:val="7"/>
  </w:num>
  <w:num w:numId="6">
    <w:abstractNumId w:val="2"/>
  </w:num>
  <w:num w:numId="7">
    <w:abstractNumId w:val="18"/>
  </w:num>
  <w:num w:numId="8">
    <w:abstractNumId w:val="12"/>
  </w:num>
  <w:num w:numId="9">
    <w:abstractNumId w:val="15"/>
  </w:num>
  <w:num w:numId="10">
    <w:abstractNumId w:val="14"/>
  </w:num>
  <w:num w:numId="11">
    <w:abstractNumId w:val="10"/>
  </w:num>
  <w:num w:numId="12">
    <w:abstractNumId w:val="19"/>
  </w:num>
  <w:num w:numId="13">
    <w:abstractNumId w:val="4"/>
  </w:num>
  <w:num w:numId="14">
    <w:abstractNumId w:val="13"/>
  </w:num>
  <w:num w:numId="15">
    <w:abstractNumId w:val="11"/>
  </w:num>
  <w:num w:numId="16">
    <w:abstractNumId w:val="5"/>
  </w:num>
  <w:num w:numId="17">
    <w:abstractNumId w:val="11"/>
  </w:num>
  <w:num w:numId="18">
    <w:abstractNumId w:val="17"/>
  </w:num>
  <w:num w:numId="19">
    <w:abstractNumId w:val="3"/>
  </w:num>
  <w:num w:numId="20">
    <w:abstractNumId w:val="1"/>
  </w:num>
  <w:num w:numId="21">
    <w:abstractNumId w:val="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3F"/>
    <w:rsid w:val="000048CB"/>
    <w:rsid w:val="00017EC6"/>
    <w:rsid w:val="00025F52"/>
    <w:rsid w:val="0007095A"/>
    <w:rsid w:val="000A7CCA"/>
    <w:rsid w:val="000A7EA6"/>
    <w:rsid w:val="000D3102"/>
    <w:rsid w:val="000D5219"/>
    <w:rsid w:val="000F0FC2"/>
    <w:rsid w:val="000F6C90"/>
    <w:rsid w:val="00126290"/>
    <w:rsid w:val="001336DF"/>
    <w:rsid w:val="00135DEF"/>
    <w:rsid w:val="0014729A"/>
    <w:rsid w:val="00151631"/>
    <w:rsid w:val="00167628"/>
    <w:rsid w:val="00174F40"/>
    <w:rsid w:val="00180B5F"/>
    <w:rsid w:val="00191D63"/>
    <w:rsid w:val="00195D65"/>
    <w:rsid w:val="001A1BEB"/>
    <w:rsid w:val="001A2376"/>
    <w:rsid w:val="001A3B84"/>
    <w:rsid w:val="001A3F3A"/>
    <w:rsid w:val="001B0EDC"/>
    <w:rsid w:val="001D4883"/>
    <w:rsid w:val="001D5B2D"/>
    <w:rsid w:val="001D7E33"/>
    <w:rsid w:val="001F5C5E"/>
    <w:rsid w:val="00201773"/>
    <w:rsid w:val="00213709"/>
    <w:rsid w:val="0021678C"/>
    <w:rsid w:val="00233C92"/>
    <w:rsid w:val="0024119E"/>
    <w:rsid w:val="00241A86"/>
    <w:rsid w:val="00276F32"/>
    <w:rsid w:val="00277281"/>
    <w:rsid w:val="0029115B"/>
    <w:rsid w:val="00297A58"/>
    <w:rsid w:val="002B0955"/>
    <w:rsid w:val="002C3D3B"/>
    <w:rsid w:val="003114B9"/>
    <w:rsid w:val="00311990"/>
    <w:rsid w:val="003320D6"/>
    <w:rsid w:val="00342D9F"/>
    <w:rsid w:val="00377792"/>
    <w:rsid w:val="003A1D1F"/>
    <w:rsid w:val="003C4033"/>
    <w:rsid w:val="003D51A7"/>
    <w:rsid w:val="00404562"/>
    <w:rsid w:val="004120C2"/>
    <w:rsid w:val="00412827"/>
    <w:rsid w:val="00435F2E"/>
    <w:rsid w:val="00436C33"/>
    <w:rsid w:val="00450BBB"/>
    <w:rsid w:val="00462893"/>
    <w:rsid w:val="00480FB8"/>
    <w:rsid w:val="004B647F"/>
    <w:rsid w:val="004C32B5"/>
    <w:rsid w:val="004C595B"/>
    <w:rsid w:val="004E2FE1"/>
    <w:rsid w:val="004E5534"/>
    <w:rsid w:val="00500BF4"/>
    <w:rsid w:val="00513443"/>
    <w:rsid w:val="00522168"/>
    <w:rsid w:val="00525A8F"/>
    <w:rsid w:val="00532519"/>
    <w:rsid w:val="00540C3F"/>
    <w:rsid w:val="005426A5"/>
    <w:rsid w:val="00547F27"/>
    <w:rsid w:val="00552E09"/>
    <w:rsid w:val="00574105"/>
    <w:rsid w:val="005B45F0"/>
    <w:rsid w:val="005D3ADE"/>
    <w:rsid w:val="005E6AAF"/>
    <w:rsid w:val="005F0502"/>
    <w:rsid w:val="00622D1C"/>
    <w:rsid w:val="00631541"/>
    <w:rsid w:val="00633A70"/>
    <w:rsid w:val="00637B3B"/>
    <w:rsid w:val="00644A6C"/>
    <w:rsid w:val="00663A5E"/>
    <w:rsid w:val="006839A7"/>
    <w:rsid w:val="00684E08"/>
    <w:rsid w:val="006B2F2B"/>
    <w:rsid w:val="006D5E78"/>
    <w:rsid w:val="00701D7A"/>
    <w:rsid w:val="00714A9A"/>
    <w:rsid w:val="007156BB"/>
    <w:rsid w:val="00717856"/>
    <w:rsid w:val="00751BCB"/>
    <w:rsid w:val="00753337"/>
    <w:rsid w:val="007630F2"/>
    <w:rsid w:val="00777712"/>
    <w:rsid w:val="007A4B7E"/>
    <w:rsid w:val="007C4A61"/>
    <w:rsid w:val="007D34D0"/>
    <w:rsid w:val="007E3455"/>
    <w:rsid w:val="007F1E4B"/>
    <w:rsid w:val="00803C56"/>
    <w:rsid w:val="0080551C"/>
    <w:rsid w:val="00824D55"/>
    <w:rsid w:val="00841CDA"/>
    <w:rsid w:val="00852BBD"/>
    <w:rsid w:val="00862E06"/>
    <w:rsid w:val="0088045F"/>
    <w:rsid w:val="00896F68"/>
    <w:rsid w:val="008E3F61"/>
    <w:rsid w:val="008F1194"/>
    <w:rsid w:val="00905835"/>
    <w:rsid w:val="00913915"/>
    <w:rsid w:val="009210EA"/>
    <w:rsid w:val="00934F46"/>
    <w:rsid w:val="009358CF"/>
    <w:rsid w:val="00935DD1"/>
    <w:rsid w:val="00974A50"/>
    <w:rsid w:val="00987B50"/>
    <w:rsid w:val="009972CB"/>
    <w:rsid w:val="009A0C36"/>
    <w:rsid w:val="009C31D9"/>
    <w:rsid w:val="009C566A"/>
    <w:rsid w:val="009C5D8A"/>
    <w:rsid w:val="009E4B73"/>
    <w:rsid w:val="009F61AA"/>
    <w:rsid w:val="00A119C5"/>
    <w:rsid w:val="00A1430A"/>
    <w:rsid w:val="00A43165"/>
    <w:rsid w:val="00A43F3A"/>
    <w:rsid w:val="00A65F6C"/>
    <w:rsid w:val="00A671C0"/>
    <w:rsid w:val="00A75540"/>
    <w:rsid w:val="00A86E2A"/>
    <w:rsid w:val="00A9282E"/>
    <w:rsid w:val="00A95895"/>
    <w:rsid w:val="00AC11E8"/>
    <w:rsid w:val="00B04624"/>
    <w:rsid w:val="00B70697"/>
    <w:rsid w:val="00B75F2E"/>
    <w:rsid w:val="00B91A00"/>
    <w:rsid w:val="00BB2437"/>
    <w:rsid w:val="00BD7402"/>
    <w:rsid w:val="00BE47D9"/>
    <w:rsid w:val="00C026D3"/>
    <w:rsid w:val="00C419A9"/>
    <w:rsid w:val="00C76982"/>
    <w:rsid w:val="00C97115"/>
    <w:rsid w:val="00CB11D3"/>
    <w:rsid w:val="00CE03B5"/>
    <w:rsid w:val="00D11E77"/>
    <w:rsid w:val="00D26C84"/>
    <w:rsid w:val="00D30383"/>
    <w:rsid w:val="00D30F4A"/>
    <w:rsid w:val="00D34AE4"/>
    <w:rsid w:val="00D353D5"/>
    <w:rsid w:val="00D43582"/>
    <w:rsid w:val="00D465B2"/>
    <w:rsid w:val="00D50E05"/>
    <w:rsid w:val="00D5153F"/>
    <w:rsid w:val="00D71C9E"/>
    <w:rsid w:val="00DB1EF7"/>
    <w:rsid w:val="00E01DAD"/>
    <w:rsid w:val="00E1285A"/>
    <w:rsid w:val="00E231A0"/>
    <w:rsid w:val="00E25BC6"/>
    <w:rsid w:val="00E46F63"/>
    <w:rsid w:val="00E557BF"/>
    <w:rsid w:val="00E61D53"/>
    <w:rsid w:val="00E667B3"/>
    <w:rsid w:val="00E82221"/>
    <w:rsid w:val="00E874E4"/>
    <w:rsid w:val="00EA0379"/>
    <w:rsid w:val="00EA1406"/>
    <w:rsid w:val="00EA3E81"/>
    <w:rsid w:val="00ED47AA"/>
    <w:rsid w:val="00F21C17"/>
    <w:rsid w:val="00F26EB3"/>
    <w:rsid w:val="00F7569C"/>
    <w:rsid w:val="00F7641B"/>
    <w:rsid w:val="00F773F1"/>
    <w:rsid w:val="00F823AD"/>
    <w:rsid w:val="00F90CA2"/>
    <w:rsid w:val="00F91EE6"/>
    <w:rsid w:val="00F94789"/>
    <w:rsid w:val="00FB1147"/>
    <w:rsid w:val="00FB13F4"/>
    <w:rsid w:val="00FB6C87"/>
    <w:rsid w:val="00FC6307"/>
    <w:rsid w:val="00FE76AF"/>
    <w:rsid w:val="00FF1DDE"/>
    <w:rsid w:val="00FF6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CA1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3"/>
    <w:qFormat/>
    <w:rsid w:val="00FF652B"/>
    <w:pPr>
      <w:spacing w:after="240" w:line="240" w:lineRule="auto"/>
    </w:pPr>
    <w:rPr>
      <w:rFonts w:cs="Times New Roman (Body 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1B0EDC"/>
    <w:pPr>
      <w:spacing w:after="0"/>
    </w:pPr>
  </w:style>
  <w:style w:type="character" w:customStyle="1" w:styleId="HeaderChar">
    <w:name w:val="Header Char"/>
    <w:basedOn w:val="DefaultParagraphFont"/>
    <w:link w:val="Header"/>
    <w:uiPriority w:val="99"/>
    <w:semiHidden/>
    <w:rsid w:val="001B0EDC"/>
    <w:rPr>
      <w:rFonts w:cs="Times New Roman (Body CS)"/>
      <w:color w:val="000000" w:themeColor="text1"/>
    </w:rPr>
  </w:style>
  <w:style w:type="paragraph" w:styleId="Footer">
    <w:name w:val="footer"/>
    <w:basedOn w:val="Normal"/>
    <w:link w:val="FooterChar"/>
    <w:uiPriority w:val="99"/>
    <w:semiHidden/>
    <w:rsid w:val="001B0EDC"/>
    <w:pPr>
      <w:spacing w:after="0"/>
    </w:pPr>
    <w:rPr>
      <w:color w:val="FFFFFF" w:themeColor="background1"/>
    </w:rPr>
  </w:style>
  <w:style w:type="character" w:customStyle="1" w:styleId="FooterChar">
    <w:name w:val="Footer Char"/>
    <w:basedOn w:val="DefaultParagraphFont"/>
    <w:link w:val="Footer"/>
    <w:uiPriority w:val="99"/>
    <w:semiHidden/>
    <w:rsid w:val="001B0EDC"/>
    <w:rPr>
      <w:rFonts w:cs="Times New Roman (Body CS)"/>
      <w:color w:val="FFFFFF" w:themeColor="background1"/>
    </w:rPr>
  </w:style>
  <w:style w:type="paragraph" w:styleId="NoSpacing">
    <w:name w:val="No Spacing"/>
    <w:link w:val="NoSpacingChar"/>
    <w:uiPriority w:val="1"/>
    <w:semiHidden/>
    <w:qFormat/>
    <w:rsid w:val="008F1194"/>
    <w:pPr>
      <w:spacing w:after="0" w:line="240" w:lineRule="auto"/>
    </w:pPr>
    <w:rPr>
      <w:rFonts w:eastAsiaTheme="minorEastAsia"/>
    </w:rPr>
  </w:style>
  <w:style w:type="character" w:customStyle="1" w:styleId="NoSpacingChar">
    <w:name w:val="No Spacing Char"/>
    <w:basedOn w:val="DefaultParagraphFont"/>
    <w:link w:val="NoSpacing"/>
    <w:uiPriority w:val="1"/>
    <w:semiHidden/>
    <w:rsid w:val="00622D1C"/>
    <w:rPr>
      <w:rFonts w:eastAsiaTheme="minorEastAsia"/>
    </w:rPr>
  </w:style>
  <w:style w:type="paragraph" w:styleId="ListParagraph">
    <w:name w:val="List Paragraph"/>
    <w:basedOn w:val="Normal"/>
    <w:uiPriority w:val="34"/>
    <w:semiHidden/>
    <w:qFormat/>
    <w:rsid w:val="00E667B3"/>
    <w:pPr>
      <w:numPr>
        <w:numId w:val="14"/>
      </w:numPr>
      <w:spacing w:after="120"/>
      <w:ind w:left="357" w:hanging="357"/>
      <w:contextualSpacing/>
    </w:pPr>
    <w:rPr>
      <w:b/>
      <w:sz w:val="28"/>
      <w:szCs w:val="28"/>
    </w:r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Title">
    <w:name w:val="Title"/>
    <w:basedOn w:val="Normal"/>
    <w:next w:val="Normal"/>
    <w:link w:val="TitleChar"/>
    <w:qFormat/>
    <w:rsid w:val="00A1430A"/>
    <w:pPr>
      <w:spacing w:after="0"/>
    </w:pPr>
    <w:rPr>
      <w:rFonts w:asciiTheme="majorHAnsi" w:hAnsiTheme="majorHAnsi"/>
      <w:color w:val="264D2B" w:themeColor="accent1"/>
      <w:sz w:val="68"/>
    </w:rPr>
  </w:style>
  <w:style w:type="character" w:customStyle="1" w:styleId="TitleChar">
    <w:name w:val="Title Char"/>
    <w:basedOn w:val="DefaultParagraphFont"/>
    <w:link w:val="Title"/>
    <w:rsid w:val="00622D1C"/>
    <w:rPr>
      <w:rFonts w:asciiTheme="majorHAnsi" w:hAnsiTheme="majorHAnsi" w:cs="Times New Roman (Body CS)"/>
      <w:color w:val="264D2B" w:themeColor="accent1"/>
      <w:sz w:val="68"/>
    </w:rPr>
  </w:style>
  <w:style w:type="paragraph" w:styleId="Subtitle">
    <w:name w:val="Subtitle"/>
    <w:basedOn w:val="Normal"/>
    <w:next w:val="Normal"/>
    <w:link w:val="SubtitleChar"/>
    <w:uiPriority w:val="1"/>
    <w:qFormat/>
    <w:rsid w:val="00412827"/>
    <w:pPr>
      <w:spacing w:after="0"/>
    </w:pPr>
    <w:rPr>
      <w:caps/>
      <w:color w:val="7F7F7F" w:themeColor="text1" w:themeTint="80"/>
      <w:sz w:val="68"/>
    </w:rPr>
  </w:style>
  <w:style w:type="character" w:customStyle="1" w:styleId="SubtitleChar">
    <w:name w:val="Subtitle Char"/>
    <w:basedOn w:val="DefaultParagraphFont"/>
    <w:link w:val="Subtitle"/>
    <w:uiPriority w:val="1"/>
    <w:rsid w:val="00412827"/>
    <w:rPr>
      <w:rFonts w:cs="Times New Roman (Body CS)"/>
      <w:caps/>
      <w:color w:val="7F7F7F" w:themeColor="text1" w:themeTint="80"/>
      <w:sz w:val="68"/>
    </w:rPr>
  </w:style>
  <w:style w:type="paragraph" w:customStyle="1" w:styleId="TableText">
    <w:name w:val="Table Text"/>
    <w:basedOn w:val="Normal"/>
    <w:next w:val="Normal"/>
    <w:uiPriority w:val="5"/>
    <w:qFormat/>
    <w:rsid w:val="003C4033"/>
    <w:pPr>
      <w:spacing w:after="0"/>
    </w:pPr>
    <w:rPr>
      <w:sz w:val="16"/>
    </w:rPr>
  </w:style>
  <w:style w:type="paragraph" w:customStyle="1" w:styleId="Bullets">
    <w:name w:val="Bullets"/>
    <w:basedOn w:val="Normal"/>
    <w:next w:val="Normal"/>
    <w:uiPriority w:val="3"/>
    <w:qFormat/>
    <w:rsid w:val="003C4033"/>
    <w:pPr>
      <w:numPr>
        <w:numId w:val="18"/>
      </w:numPr>
      <w:pBdr>
        <w:top w:val="single" w:sz="12" w:space="6" w:color="60B966" w:themeColor="accent2"/>
        <w:bottom w:val="single" w:sz="12" w:space="6" w:color="60B966" w:themeColor="accent2"/>
      </w:pBdr>
      <w:spacing w:after="200" w:line="264" w:lineRule="auto"/>
      <w:ind w:left="884" w:hanging="357"/>
    </w:pPr>
  </w:style>
  <w:style w:type="character" w:styleId="Strong">
    <w:name w:val="Strong"/>
    <w:basedOn w:val="DefaultParagraphFont"/>
    <w:uiPriority w:val="22"/>
    <w:qFormat/>
    <w:rsid w:val="005E6AAF"/>
    <w:rPr>
      <w:b/>
      <w:bCs/>
      <w:color w:val="264D2B" w:themeColor="accent1"/>
    </w:rPr>
  </w:style>
  <w:style w:type="paragraph" w:customStyle="1" w:styleId="Graphheading1">
    <w:name w:val="Graph heading 1"/>
    <w:basedOn w:val="Normal"/>
    <w:qFormat/>
    <w:rsid w:val="00684E08"/>
    <w:pPr>
      <w:spacing w:before="120" w:after="60"/>
    </w:pPr>
    <w:rPr>
      <w:rFonts w:cstheme="minorBidi"/>
      <w:b/>
      <w:color w:val="264D2B" w:themeColor="accent1"/>
      <w:sz w:val="24"/>
    </w:rPr>
  </w:style>
  <w:style w:type="paragraph" w:customStyle="1" w:styleId="Graphbullet">
    <w:name w:val="Graph bullet"/>
    <w:basedOn w:val="Normal"/>
    <w:qFormat/>
    <w:rsid w:val="00684E08"/>
    <w:pPr>
      <w:numPr>
        <w:numId w:val="19"/>
      </w:numPr>
      <w:spacing w:after="0" w:line="216" w:lineRule="auto"/>
      <w:ind w:left="284" w:hanging="284"/>
    </w:pPr>
    <w:rPr>
      <w:rFonts w:cstheme="minorBidi"/>
      <w:color w:val="595959" w:themeColor="text1" w:themeTint="A6"/>
      <w:sz w:val="20"/>
    </w:rPr>
  </w:style>
  <w:style w:type="paragraph" w:customStyle="1" w:styleId="Graphheading3">
    <w:name w:val="Graph heading 3"/>
    <w:basedOn w:val="Normal"/>
    <w:qFormat/>
    <w:rsid w:val="00684E08"/>
    <w:pPr>
      <w:spacing w:before="120" w:after="60"/>
    </w:pPr>
    <w:rPr>
      <w:rFonts w:cstheme="minorBidi"/>
      <w:b/>
      <w:color w:val="A6A6A6" w:themeColor="background1" w:themeShade="A6"/>
      <w:sz w:val="24"/>
    </w:rPr>
  </w:style>
  <w:style w:type="paragraph" w:customStyle="1" w:styleId="Graphbullet3">
    <w:name w:val="Graph bullet 3"/>
    <w:basedOn w:val="Normal"/>
    <w:qFormat/>
    <w:rsid w:val="00684E08"/>
    <w:pPr>
      <w:numPr>
        <w:numId w:val="20"/>
      </w:numPr>
      <w:spacing w:after="0" w:line="216" w:lineRule="auto"/>
      <w:ind w:left="284" w:hanging="284"/>
    </w:pPr>
    <w:rPr>
      <w:rFonts w:cstheme="minorBidi"/>
      <w:color w:val="595959" w:themeColor="text1" w:themeTint="A6"/>
      <w:sz w:val="20"/>
    </w:rPr>
  </w:style>
  <w:style w:type="paragraph" w:customStyle="1" w:styleId="Graphheading2">
    <w:name w:val="Graph heading 2"/>
    <w:basedOn w:val="Normal"/>
    <w:qFormat/>
    <w:rsid w:val="00684E08"/>
    <w:pPr>
      <w:spacing w:before="120" w:after="60"/>
    </w:pPr>
    <w:rPr>
      <w:rFonts w:cstheme="minorBidi"/>
      <w:b/>
      <w:color w:val="60B966" w:themeColor="accent2"/>
      <w:sz w:val="24"/>
    </w:rPr>
  </w:style>
  <w:style w:type="paragraph" w:customStyle="1" w:styleId="Graphbullet2">
    <w:name w:val="Graph bullet 2"/>
    <w:basedOn w:val="Normal"/>
    <w:qFormat/>
    <w:rsid w:val="00684E08"/>
    <w:pPr>
      <w:numPr>
        <w:numId w:val="21"/>
      </w:numPr>
      <w:spacing w:after="0" w:line="216" w:lineRule="auto"/>
      <w:ind w:left="284" w:hanging="284"/>
    </w:pPr>
    <w:rPr>
      <w:rFonts w:cstheme="minorBidi"/>
      <w:color w:val="595959" w:themeColor="text1" w:themeTint="A6"/>
      <w:sz w:val="20"/>
    </w:rPr>
  </w:style>
  <w:style w:type="paragraph" w:customStyle="1" w:styleId="Graphheading4">
    <w:name w:val="Graph heading 4"/>
    <w:basedOn w:val="Normal"/>
    <w:qFormat/>
    <w:rsid w:val="00684E08"/>
    <w:pPr>
      <w:spacing w:before="120" w:after="60"/>
    </w:pPr>
    <w:rPr>
      <w:rFonts w:cstheme="minorBidi"/>
      <w:b/>
      <w:color w:val="5E5E5E" w:themeColor="text2"/>
      <w:sz w:val="24"/>
    </w:rPr>
  </w:style>
  <w:style w:type="paragraph" w:customStyle="1" w:styleId="Graphbullet4">
    <w:name w:val="Graph bullet 4"/>
    <w:basedOn w:val="Normal"/>
    <w:qFormat/>
    <w:rsid w:val="00684E08"/>
    <w:pPr>
      <w:numPr>
        <w:numId w:val="22"/>
      </w:numPr>
      <w:spacing w:after="0"/>
      <w:ind w:left="284" w:hanging="284"/>
    </w:pPr>
    <w:rPr>
      <w:rFonts w:cstheme="minorBidi"/>
      <w:color w:val="595959" w:themeColor="text1" w:themeTint="A6"/>
      <w:sz w:val="20"/>
    </w:rPr>
  </w:style>
  <w:style w:type="paragraph" w:styleId="BalloonText">
    <w:name w:val="Balloon Text"/>
    <w:basedOn w:val="Normal"/>
    <w:link w:val="BalloonTextChar"/>
    <w:uiPriority w:val="99"/>
    <w:semiHidden/>
    <w:unhideWhenUsed/>
    <w:rsid w:val="001B0ED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EDC"/>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il\AppData\Roaming\Microsoft\Templates\Healthcare%20market%20analys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AF0650441E8474FABF2F768B3E05A7D"/>
        <w:category>
          <w:name w:val="General"/>
          <w:gallery w:val="placeholder"/>
        </w:category>
        <w:types>
          <w:type w:val="bbPlcHdr"/>
        </w:types>
        <w:behaviors>
          <w:behavior w:val="content"/>
        </w:behaviors>
        <w:guid w:val="{3B9E3FDD-7992-4A5F-B715-343AD90CDBC4}"/>
      </w:docPartPr>
      <w:docPartBody>
        <w:p w:rsidR="006656B5" w:rsidRDefault="005F7B35">
          <w:pPr>
            <w:pStyle w:val="4AF0650441E8474FABF2F768B3E05A7D"/>
          </w:pPr>
          <w:r w:rsidRPr="00FF652B">
            <w:t>MARKET ANALYSIS</w:t>
          </w:r>
        </w:p>
      </w:docPartBody>
    </w:docPart>
    <w:docPart>
      <w:docPartPr>
        <w:name w:val="BC4F342DA2BC496FB0A28C8FAEA2915B"/>
        <w:category>
          <w:name w:val="General"/>
          <w:gallery w:val="placeholder"/>
        </w:category>
        <w:types>
          <w:type w:val="bbPlcHdr"/>
        </w:types>
        <w:behaviors>
          <w:behavior w:val="content"/>
        </w:behaviors>
        <w:guid w:val="{AA98E603-227A-4E0F-863E-A6DA72AB7A3E}"/>
      </w:docPartPr>
      <w:docPartBody>
        <w:p w:rsidR="006656B5" w:rsidRDefault="005F7B35">
          <w:pPr>
            <w:pStyle w:val="BC4F342DA2BC496FB0A28C8FAEA2915B"/>
          </w:pPr>
          <w:r w:rsidRPr="00FF652B">
            <w:rPr>
              <w:rStyle w:val="Strong"/>
            </w:rPr>
            <w:t>Industry Category:</w:t>
          </w:r>
        </w:p>
      </w:docPartBody>
    </w:docPart>
    <w:docPart>
      <w:docPartPr>
        <w:name w:val="CB97B54AC8BA4FA79D69F502C2743029"/>
        <w:category>
          <w:name w:val="General"/>
          <w:gallery w:val="placeholder"/>
        </w:category>
        <w:types>
          <w:type w:val="bbPlcHdr"/>
        </w:types>
        <w:behaviors>
          <w:behavior w:val="content"/>
        </w:behaviors>
        <w:guid w:val="{085CAFA2-B529-4E1F-8164-E27802C12748}"/>
      </w:docPartPr>
      <w:docPartBody>
        <w:p w:rsidR="006656B5" w:rsidRDefault="005F7B35">
          <w:pPr>
            <w:pStyle w:val="CB97B54AC8BA4FA79D69F502C2743029"/>
          </w:pPr>
          <w:r w:rsidRPr="00FF652B">
            <w:rPr>
              <w:rStyle w:val="Strong"/>
            </w:rPr>
            <w:t>Trends:</w:t>
          </w:r>
        </w:p>
      </w:docPartBody>
    </w:docPart>
    <w:docPart>
      <w:docPartPr>
        <w:name w:val="467DAC1A136E45D4A76AA2D5FC62A896"/>
        <w:category>
          <w:name w:val="General"/>
          <w:gallery w:val="placeholder"/>
        </w:category>
        <w:types>
          <w:type w:val="bbPlcHdr"/>
        </w:types>
        <w:behaviors>
          <w:behavior w:val="content"/>
        </w:behaviors>
        <w:guid w:val="{4250239A-851F-4CF2-B776-A639DCAF2B1A}"/>
      </w:docPartPr>
      <w:docPartBody>
        <w:p w:rsidR="006656B5" w:rsidRDefault="005F7B35">
          <w:pPr>
            <w:pStyle w:val="467DAC1A136E45D4A76AA2D5FC62A896"/>
          </w:pPr>
          <w:r w:rsidRPr="00FF652B">
            <w:rPr>
              <w:rStyle w:val="Strong"/>
            </w:rPr>
            <w:t>Stability:</w:t>
          </w:r>
        </w:p>
      </w:docPartBody>
    </w:docPart>
    <w:docPart>
      <w:docPartPr>
        <w:name w:val="D19C7D6F7F4B43A6B0F9F15D9AD9D3DC"/>
        <w:category>
          <w:name w:val="General"/>
          <w:gallery w:val="placeholder"/>
        </w:category>
        <w:types>
          <w:type w:val="bbPlcHdr"/>
        </w:types>
        <w:behaviors>
          <w:behavior w:val="content"/>
        </w:behaviors>
        <w:guid w:val="{5BA05F3F-5637-4F56-AB21-609C514549C8}"/>
      </w:docPartPr>
      <w:docPartBody>
        <w:p w:rsidR="006656B5" w:rsidRDefault="005F7B35">
          <w:pPr>
            <w:pStyle w:val="D19C7D6F7F4B43A6B0F9F15D9AD9D3DC"/>
          </w:pPr>
          <w:r w:rsidRPr="00525A8F">
            <w:rPr>
              <w:rStyle w:val="Strong"/>
            </w:rPr>
            <w:t>Market Segmentation:</w:t>
          </w:r>
        </w:p>
      </w:docPartBody>
    </w:docPart>
    <w:docPart>
      <w:docPartPr>
        <w:name w:val="377D3766D1AE4CB0AA750B0CA854410C"/>
        <w:category>
          <w:name w:val="General"/>
          <w:gallery w:val="placeholder"/>
        </w:category>
        <w:types>
          <w:type w:val="bbPlcHdr"/>
        </w:types>
        <w:behaviors>
          <w:behavior w:val="content"/>
        </w:behaviors>
        <w:guid w:val="{AFE25383-031F-47FC-8D47-B8DDE26267D8}"/>
      </w:docPartPr>
      <w:docPartBody>
        <w:p w:rsidR="006656B5" w:rsidRDefault="005F7B35" w:rsidP="005F7B35">
          <w:pPr>
            <w:pStyle w:val="377D3766D1AE4CB0AA750B0CA854410C"/>
          </w:pPr>
          <w:r w:rsidRPr="00FF652B">
            <w:t>Businesses all compete in one way or another.  It may be with specific, direct competitors or it may be with the way customers have been doing things for a long time.  They solve their problem in a different way. When identifying the competition, you should identify who else is providing products or services to solve the same problem you are addressing? What are your business’ advantages over these competitors? How will your voice be heard over the noise of competitors? Sometimes a business plan includes a matrix of features and compares how each business offers or doesn’t offer those features. This section should reflect how your solution is different and better suited for the target market you have identified than the competition.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5B0"/>
    <w:multiLevelType w:val="hybridMultilevel"/>
    <w:tmpl w:val="08866F0C"/>
    <w:lvl w:ilvl="0" w:tplc="87869B7E">
      <w:start w:val="1"/>
      <w:numFmt w:val="bullet"/>
      <w:lvlText w:val=""/>
      <w:lvlJc w:val="left"/>
      <w:pPr>
        <w:ind w:left="720" w:hanging="360"/>
      </w:pPr>
      <w:rPr>
        <w:rFonts w:ascii="Symbol" w:hAnsi="Symbol" w:hint="default"/>
        <w:color w:val="44546A" w:themeColor="tex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lvlText w:val=""/>
      <w:lvlJc w:val="left"/>
      <w:pPr>
        <w:ind w:left="720" w:hanging="360"/>
      </w:pPr>
      <w:rPr>
        <w:rFonts w:ascii="Symbol" w:hAnsi="Symbol" w:hint="default"/>
        <w:color w:val="A6A6A6" w:themeColor="background1" w:themeShade="A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77AFC"/>
    <w:multiLevelType w:val="hybridMultilevel"/>
    <w:tmpl w:val="22A46128"/>
    <w:lvl w:ilvl="0" w:tplc="94AE65E6">
      <w:start w:val="1"/>
      <w:numFmt w:val="bullet"/>
      <w:lvlText w:val=""/>
      <w:lvlJc w:val="left"/>
      <w:pPr>
        <w:ind w:left="720" w:hanging="360"/>
      </w:pPr>
      <w:rPr>
        <w:rFonts w:ascii="Symbol" w:hAnsi="Symbol" w:hint="default"/>
        <w:color w:val="4472C4" w:themeColor="accent1"/>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9448EF"/>
    <w:multiLevelType w:val="hybridMultilevel"/>
    <w:tmpl w:val="20941740"/>
    <w:lvl w:ilvl="0" w:tplc="5F42D17E">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B35"/>
    <w:rsid w:val="005F7B35"/>
    <w:rsid w:val="00665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F0650441E8474FABF2F768B3E05A7D">
    <w:name w:val="4AF0650441E8474FABF2F768B3E05A7D"/>
  </w:style>
  <w:style w:type="character" w:styleId="Strong">
    <w:name w:val="Strong"/>
    <w:basedOn w:val="DefaultParagraphFont"/>
    <w:uiPriority w:val="22"/>
    <w:qFormat/>
    <w:rsid w:val="005F7B35"/>
    <w:rPr>
      <w:b/>
      <w:bCs/>
      <w:color w:val="4472C4" w:themeColor="accent1"/>
    </w:rPr>
  </w:style>
  <w:style w:type="paragraph" w:customStyle="1" w:styleId="BC4F342DA2BC496FB0A28C8FAEA2915B">
    <w:name w:val="BC4F342DA2BC496FB0A28C8FAEA2915B"/>
  </w:style>
  <w:style w:type="paragraph" w:customStyle="1" w:styleId="CB97B54AC8BA4FA79D69F502C2743029">
    <w:name w:val="CB97B54AC8BA4FA79D69F502C2743029"/>
  </w:style>
  <w:style w:type="paragraph" w:customStyle="1" w:styleId="467DAC1A136E45D4A76AA2D5FC62A896">
    <w:name w:val="467DAC1A136E45D4A76AA2D5FC62A896"/>
  </w:style>
  <w:style w:type="paragraph" w:customStyle="1" w:styleId="D19C7D6F7F4B43A6B0F9F15D9AD9D3DC">
    <w:name w:val="D19C7D6F7F4B43A6B0F9F15D9AD9D3DC"/>
  </w:style>
  <w:style w:type="character" w:styleId="PlaceholderText">
    <w:name w:val="Placeholder Text"/>
    <w:basedOn w:val="DefaultParagraphFont"/>
    <w:uiPriority w:val="99"/>
    <w:semiHidden/>
    <w:rPr>
      <w:color w:val="808080"/>
    </w:rPr>
  </w:style>
  <w:style w:type="paragraph" w:customStyle="1" w:styleId="377D3766D1AE4CB0AA750B0CA854410C">
    <w:name w:val="377D3766D1AE4CB0AA750B0CA854410C"/>
    <w:rsid w:val="005F7B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23787-0132-4EAA-8C58-7B049535E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F622F1-B32D-42F3-AC02-7414787F6BE2}">
  <ds:schemaRefs>
    <ds:schemaRef ds:uri="http://schemas.microsoft.com/sharepoint/v3/contenttype/forms"/>
  </ds:schemaRefs>
</ds:datastoreItem>
</file>

<file path=customXml/itemProps3.xml><?xml version="1.0" encoding="utf-8"?>
<ds:datastoreItem xmlns:ds="http://schemas.openxmlformats.org/officeDocument/2006/customXml" ds:itemID="{242526E0-FE22-40D1-AC68-50CA4E55E2C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A9AA9AC8-B53A-4B98-A600-21A71821C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Healthcare market analysis</Template>
  <TotalTime>0</TotalTime>
  <Pages>7</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2022-02-07T07:25:00Z</dcterms:created>
  <dcterms:modified xsi:type="dcterms:W3CDTF">2022-02-07T07:25:00Z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